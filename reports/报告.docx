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5E55A">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both"/>
        <w:textAlignment w:val="auto"/>
        <w:outlineLvl w:val="9"/>
        <w:rPr>
          <w:rFonts w:hint="eastAsia" w:ascii="Calibri" w:hAnsi="Calibri" w:eastAsia="宋体" w:cs="Times New Roman"/>
          <w:kern w:val="0"/>
          <w:sz w:val="28"/>
          <w:szCs w:val="28"/>
          <w:u w:val="single"/>
          <w:lang w:eastAsia="zh-CN" w:bidi="en-US"/>
        </w:rPr>
      </w:pPr>
      <w:bookmarkStart w:id="0" w:name="基于flink的音乐专辑数据分析展示"/>
    </w:p>
    <w:p w14:paraId="6ABB5F8B">
      <w:pPr>
        <w:widowControl/>
        <w:ind w:firstLine="560"/>
        <w:jc w:val="left"/>
        <w:rPr>
          <w:rFonts w:hint="eastAsia" w:ascii="Calibri" w:hAnsi="Calibri" w:eastAsia="宋体" w:cs="Times New Roman"/>
          <w:kern w:val="0"/>
          <w:sz w:val="28"/>
          <w:szCs w:val="28"/>
          <w:u w:val="single"/>
          <w:lang w:eastAsia="zh-CN" w:bidi="en-US"/>
        </w:rPr>
      </w:pPr>
    </w:p>
    <w:p w14:paraId="12063031">
      <w:pPr>
        <w:widowControl/>
        <w:jc w:val="center"/>
        <w:rPr>
          <w:rFonts w:ascii="Calibri" w:hAnsi="Calibri" w:eastAsia="宋体" w:cs="Times New Roman"/>
          <w:kern w:val="0"/>
          <w:sz w:val="24"/>
          <w:szCs w:val="24"/>
          <w:lang w:eastAsia="en-US" w:bidi="en-US"/>
        </w:rPr>
      </w:pPr>
      <w:r>
        <w:rPr>
          <w:rFonts w:ascii="Calibri" w:hAnsi="Calibri" w:eastAsia="宋体" w:cs="Times New Roman"/>
          <w:kern w:val="0"/>
          <w:sz w:val="24"/>
          <w:szCs w:val="24"/>
          <w:lang w:eastAsia="en-US" w:bidi="en-US"/>
        </w:rPr>
        <w:drawing>
          <wp:inline distT="0" distB="0" distL="114300" distR="114300">
            <wp:extent cx="4035425" cy="1049655"/>
            <wp:effectExtent l="0" t="0" r="3175" b="4445"/>
            <wp:docPr id="74" name="图片 2" descr="广州华商学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descr="广州华商学院2"/>
                    <pic:cNvPicPr>
                      <a:picLocks noChangeAspect="1"/>
                    </pic:cNvPicPr>
                  </pic:nvPicPr>
                  <pic:blipFill>
                    <a:blip r:embed="rId8"/>
                    <a:stretch>
                      <a:fillRect/>
                    </a:stretch>
                  </pic:blipFill>
                  <pic:spPr>
                    <a:xfrm>
                      <a:off x="0" y="0"/>
                      <a:ext cx="4035425" cy="1049655"/>
                    </a:xfrm>
                    <a:prstGeom prst="rect">
                      <a:avLst/>
                    </a:prstGeom>
                    <a:noFill/>
                    <a:ln>
                      <a:noFill/>
                    </a:ln>
                  </pic:spPr>
                </pic:pic>
              </a:graphicData>
            </a:graphic>
          </wp:inline>
        </w:drawing>
      </w:r>
    </w:p>
    <w:p w14:paraId="6ECA2A90">
      <w:pPr>
        <w:widowControl/>
        <w:ind w:firstLine="1440"/>
        <w:jc w:val="left"/>
        <w:rPr>
          <w:rFonts w:ascii="Calibri" w:hAnsi="Calibri" w:eastAsia="宋体" w:cs="Times New Roman"/>
          <w:kern w:val="0"/>
          <w:sz w:val="21"/>
          <w:szCs w:val="21"/>
          <w:lang w:eastAsia="en-US" w:bidi="en-US"/>
        </w:rPr>
      </w:pPr>
    </w:p>
    <w:p w14:paraId="268A8469">
      <w:pPr>
        <w:spacing w:before="120" w:beforeLines="50" w:after="120" w:afterLines="50" w:line="276" w:lineRule="auto"/>
        <w:ind w:firstLine="0" w:firstLineChars="0"/>
        <w:jc w:val="center"/>
        <w:rPr>
          <w:rFonts w:hint="eastAsia" w:ascii="宋体" w:hAnsi="宋体" w:eastAsia="宋体" w:cs="Times New Roman"/>
          <w:b/>
          <w:bCs/>
          <w:color w:val="000000"/>
          <w:sz w:val="32"/>
          <w:szCs w:val="32"/>
          <w:lang w:val="en-US" w:eastAsia="zh-CN" w:bidi="en-US"/>
        </w:rPr>
      </w:pPr>
    </w:p>
    <w:p w14:paraId="00733F53">
      <w:pPr>
        <w:spacing w:before="120" w:beforeLines="50" w:after="120" w:afterLines="50" w:line="800" w:lineRule="exact"/>
        <w:ind w:firstLine="0" w:firstLineChars="0"/>
        <w:jc w:val="center"/>
        <w:rPr>
          <w:rFonts w:hint="default" w:ascii="宋体" w:hAnsi="宋体" w:eastAsia="宋体" w:cs="Times New Roman"/>
          <w:b/>
          <w:bCs/>
          <w:color w:val="000000"/>
          <w:sz w:val="52"/>
          <w:szCs w:val="52"/>
          <w:lang w:val="en-US" w:eastAsia="zh-CN" w:bidi="en-US"/>
        </w:rPr>
      </w:pPr>
      <w:r>
        <w:rPr>
          <w:rFonts w:hint="eastAsia" w:ascii="宋体" w:hAnsi="宋体" w:eastAsia="宋体" w:cs="Times New Roman"/>
          <w:b/>
          <w:color w:val="000000"/>
          <w:sz w:val="32"/>
          <w:szCs w:val="32"/>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-266065</wp:posOffset>
                </wp:positionH>
                <wp:positionV relativeFrom="paragraph">
                  <wp:posOffset>520065</wp:posOffset>
                </wp:positionV>
                <wp:extent cx="5836920" cy="4172585"/>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5836920" cy="4172585"/>
                        </a:xfrm>
                        <a:prstGeom prst="rect">
                          <a:avLst/>
                        </a:prstGeom>
                        <a:noFill/>
                        <a:ln>
                          <a:noFill/>
                        </a:ln>
                      </wps:spPr>
                      <wps:txbx>
                        <w:txbxContent>
                          <w:tbl>
                            <w:tblPr>
                              <w:tblStyle w:val="32"/>
                              <w:tblpPr w:leftFromText="180" w:rightFromText="180" w:vertAnchor="page" w:horzAnchor="page" w:tblpX="1592" w:tblpY="10181"/>
                              <w:tblOverlap w:val="never"/>
                              <w:tblW w:w="869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020"/>
                              <w:gridCol w:w="5670"/>
                            </w:tblGrid>
                            <w:tr w14:paraId="69EF485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5C9F9A1B">
                                  <w:pPr>
                                    <w:ind w:firstLine="0" w:firstLineChars="0"/>
                                    <w:rPr>
                                      <w:rFonts w:hint="eastAsia" w:ascii="宋体" w:hAnsi="宋体" w:eastAsia="宋体" w:cs="Times New Roman"/>
                                      <w:sz w:val="28"/>
                                      <w:szCs w:val="24"/>
                                      <w:lang w:val="en-US" w:eastAsia="en-US" w:bidi="en-US"/>
                                    </w:rPr>
                                  </w:pPr>
                                  <w:r>
                                    <w:rPr>
                                      <w:rFonts w:hint="eastAsia" w:ascii="宋体" w:hAnsi="宋体" w:eastAsia="宋体" w:cs="Times New Roman"/>
                                      <w:b/>
                                      <w:color w:val="000000"/>
                                      <w:sz w:val="32"/>
                                      <w:szCs w:val="32"/>
                                      <w:lang w:val="en-US" w:eastAsia="zh-CN" w:bidi="en-US"/>
                                    </w:rPr>
                                    <w:t>题    目：</w:t>
                                  </w:r>
                                </w:p>
                              </w:tc>
                              <w:tc>
                                <w:tcPr>
                                  <w:tcW w:w="5670" w:type="dxa"/>
                                  <w:noWrap w:val="0"/>
                                  <w:vAlign w:val="center"/>
                                </w:tcPr>
                                <w:p w14:paraId="48F82FEC">
                                  <w:pPr>
                                    <w:ind w:left="68" w:firstLine="0" w:firstLineChars="0"/>
                                    <w:rPr>
                                      <w:rFonts w:hint="default" w:ascii="Times New Roman" w:hAnsi="Times New Roman" w:eastAsia="宋体" w:cs="Times New Roman"/>
                                      <w:color w:val="000000"/>
                                      <w:spacing w:val="-10"/>
                                      <w:sz w:val="32"/>
                                      <w:szCs w:val="32"/>
                                      <w:lang w:val="en-US" w:eastAsia="zh-CN" w:bidi="en-US"/>
                                    </w:rPr>
                                  </w:pPr>
                                  <w:r>
                                    <w:rPr>
                                      <w:rFonts w:hint="default" w:ascii="Times New Roman" w:hAnsi="Times New Roman" w:eastAsia="宋体" w:cs="Times New Roman"/>
                                      <w:color w:val="000000"/>
                                      <w:spacing w:val="-10"/>
                                      <w:sz w:val="32"/>
                                      <w:szCs w:val="32"/>
                                      <w:lang w:val="en-US" w:eastAsia="zh-CN" w:bidi="en-US"/>
                                    </w:rPr>
                                    <w:t>基于Flink的音乐专辑数据分析展示</w:t>
                                  </w:r>
                                </w:p>
                              </w:tc>
                            </w:tr>
                            <w:tr w14:paraId="0D11032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375F9280">
                                  <w:pPr>
                                    <w:ind w:firstLine="0" w:firstLineChars="0"/>
                                    <w:rPr>
                                      <w:rFonts w:ascii="宋体" w:hAnsi="宋体" w:eastAsia="宋体" w:cs="Times New Roman"/>
                                      <w:b/>
                                      <w:spacing w:val="-10"/>
                                      <w:sz w:val="32"/>
                                      <w:szCs w:val="36"/>
                                      <w:lang w:val="en-US" w:eastAsia="zh-CN" w:bidi="en-US"/>
                                    </w:rPr>
                                  </w:pPr>
                                </w:p>
                              </w:tc>
                              <w:tc>
                                <w:tcPr>
                                  <w:tcW w:w="5670" w:type="dxa"/>
                                  <w:noWrap w:val="0"/>
                                  <w:vAlign w:val="center"/>
                                </w:tcPr>
                                <w:p w14:paraId="733CBC66">
                                  <w:pPr>
                                    <w:rPr>
                                      <w:rFonts w:hint="default" w:ascii="Times New Roman" w:hAnsi="Times New Roman" w:eastAsia="宋体" w:cs="Times New Roman"/>
                                      <w:spacing w:val="-10"/>
                                      <w:sz w:val="32"/>
                                      <w:szCs w:val="36"/>
                                      <w:lang w:val="en-US" w:eastAsia="zh-CN" w:bidi="en-US"/>
                                    </w:rPr>
                                  </w:pPr>
                                </w:p>
                              </w:tc>
                            </w:tr>
                            <w:tr w14:paraId="09DAFEF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7529B0C8">
                                  <w:pPr>
                                    <w:ind w:firstLine="0" w:firstLineChars="0"/>
                                    <w:rPr>
                                      <w:rFonts w:ascii="宋体" w:hAnsi="宋体" w:eastAsia="宋体" w:cs="Times New Roman"/>
                                      <w:b/>
                                      <w:color w:val="000000"/>
                                      <w:sz w:val="32"/>
                                      <w:szCs w:val="32"/>
                                      <w:u w:val="single"/>
                                      <w:lang w:val="en-US" w:eastAsia="zh-CN" w:bidi="en-US"/>
                                    </w:rPr>
                                  </w:pPr>
                                  <w:r>
                                    <w:rPr>
                                      <w:rFonts w:hint="eastAsia" w:ascii="宋体" w:hAnsi="宋体" w:eastAsia="宋体" w:cs="Times New Roman"/>
                                      <w:b/>
                                      <w:color w:val="000000"/>
                                      <w:sz w:val="32"/>
                                      <w:szCs w:val="32"/>
                                      <w:lang w:val="en-US" w:eastAsia="zh-CN" w:bidi="en-US"/>
                                    </w:rPr>
                                    <w:t>学    院：</w:t>
                                  </w:r>
                                </w:p>
                              </w:tc>
                              <w:tc>
                                <w:tcPr>
                                  <w:tcW w:w="5670" w:type="dxa"/>
                                  <w:noWrap w:val="0"/>
                                  <w:vAlign w:val="center"/>
                                </w:tcPr>
                                <w:p w14:paraId="485A8C36">
                                  <w:pPr>
                                    <w:ind w:left="68" w:firstLine="0" w:firstLineChars="0"/>
                                    <w:rPr>
                                      <w:rFonts w:hint="default" w:ascii="Times New Roman" w:hAnsi="Times New Roman" w:eastAsia="楷体" w:cs="Times New Roman"/>
                                      <w:b/>
                                      <w:color w:val="000000"/>
                                      <w:sz w:val="32"/>
                                      <w:szCs w:val="32"/>
                                      <w:lang w:val="en-US" w:eastAsia="zh-CN" w:bidi="en-US"/>
                                    </w:rPr>
                                  </w:pPr>
                                  <w:r>
                                    <w:rPr>
                                      <w:rFonts w:hint="eastAsia" w:ascii="Times New Roman" w:hAnsi="Times New Roman" w:eastAsia="楷体" w:cs="Times New Roman"/>
                                      <w:b/>
                                      <w:color w:val="000000"/>
                                      <w:sz w:val="32"/>
                                      <w:szCs w:val="32"/>
                                      <w:lang w:val="en-US" w:eastAsia="zh-CN" w:bidi="en-US"/>
                                    </w:rPr>
                                    <w:t>人工智能学院</w:t>
                                  </w:r>
                                </w:p>
                              </w:tc>
                            </w:tr>
                            <w:tr w14:paraId="33899B9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10E3C83D">
                                  <w:pPr>
                                    <w:ind w:firstLine="0" w:firstLineChars="0"/>
                                    <w:rPr>
                                      <w:rFonts w:ascii="楷体_GB2312" w:hAnsi="宋体" w:eastAsia="楷体_GB2312" w:cs="Times New Roman"/>
                                      <w:color w:val="000000"/>
                                      <w:spacing w:val="-20"/>
                                      <w:sz w:val="32"/>
                                      <w:szCs w:val="32"/>
                                      <w:u w:val="single"/>
                                      <w:lang w:val="en-US" w:eastAsia="en-US" w:bidi="en-US"/>
                                    </w:rPr>
                                  </w:pPr>
                                  <w:r>
                                    <w:rPr>
                                      <w:rFonts w:ascii="宋体" w:hAnsi="宋体" w:eastAsia="宋体" w:cs="Times New Roman"/>
                                      <w:b/>
                                      <w:color w:val="000000"/>
                                      <w:sz w:val="32"/>
                                      <w:szCs w:val="32"/>
                                      <w:lang w:val="en-US" w:eastAsia="zh-CN" w:bidi="en-US"/>
                                    </w:rPr>
                                    <w:t>专    业</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34F1C995">
                                  <w:pPr>
                                    <w:ind w:left="95" w:firstLine="0" w:firstLineChars="0"/>
                                    <w:rPr>
                                      <w:rFonts w:hint="default" w:ascii="Times New Roman" w:hAnsi="Times New Roman" w:eastAsia="楷体" w:cs="Times New Roman"/>
                                      <w:color w:val="000000"/>
                                      <w:spacing w:val="-20"/>
                                      <w:sz w:val="32"/>
                                      <w:szCs w:val="32"/>
                                      <w:lang w:val="en-US" w:eastAsia="zh-CN" w:bidi="en-US"/>
                                    </w:rPr>
                                  </w:pPr>
                                </w:p>
                              </w:tc>
                            </w:tr>
                            <w:tr w14:paraId="78933BE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3FC5CE09">
                                  <w:pPr>
                                    <w:ind w:firstLine="0" w:firstLineChars="0"/>
                                    <w:rPr>
                                      <w:rFonts w:hint="eastAsia"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年级班别</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485757B6">
                                  <w:pPr>
                                    <w:ind w:left="95" w:firstLine="0" w:firstLineChars="0"/>
                                    <w:rPr>
                                      <w:rFonts w:hint="default" w:ascii="Times New Roman" w:hAnsi="Times New Roman" w:eastAsia="楷体" w:cs="Times New Roman"/>
                                      <w:spacing w:val="-10"/>
                                      <w:sz w:val="32"/>
                                      <w:szCs w:val="36"/>
                                      <w:lang w:val="en-US" w:eastAsia="zh-CN" w:bidi="en-US"/>
                                    </w:rPr>
                                  </w:pPr>
                                </w:p>
                              </w:tc>
                            </w:tr>
                            <w:tr w14:paraId="7B6FCDB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485CCCFA">
                                  <w:pPr>
                                    <w:ind w:firstLine="0" w:firstLineChars="0"/>
                                    <w:rPr>
                                      <w:rFonts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姓</w:t>
                                  </w:r>
                                  <w:r>
                                    <w:rPr>
                                      <w:rFonts w:hint="eastAsia" w:ascii="宋体" w:hAnsi="宋体" w:cs="Times New Roman"/>
                                      <w:b/>
                                      <w:color w:val="000000"/>
                                      <w:sz w:val="32"/>
                                      <w:szCs w:val="32"/>
                                      <w:lang w:val="en-US" w:eastAsia="zh-CN" w:bidi="en-US"/>
                                    </w:rPr>
                                    <w:t xml:space="preserve">    </w:t>
                                  </w:r>
                                  <w:r>
                                    <w:rPr>
                                      <w:rFonts w:ascii="宋体" w:hAnsi="宋体" w:eastAsia="宋体" w:cs="Times New Roman"/>
                                      <w:b/>
                                      <w:color w:val="000000"/>
                                      <w:sz w:val="32"/>
                                      <w:szCs w:val="32"/>
                                      <w:lang w:val="en-US" w:eastAsia="zh-CN" w:bidi="en-US"/>
                                    </w:rPr>
                                    <w:t>名</w:t>
                                  </w:r>
                                  <w:r>
                                    <w:rPr>
                                      <w:rFonts w:hint="eastAsia" w:ascii="宋体" w:hAnsi="宋体" w:eastAsia="宋体" w:cs="Times New Roman"/>
                                      <w:color w:val="000000"/>
                                      <w:sz w:val="32"/>
                                      <w:szCs w:val="32"/>
                                      <w:lang w:val="en-US" w:eastAsia="zh-CN" w:bidi="en-US"/>
                                    </w:rPr>
                                    <w:t>：</w:t>
                                  </w:r>
                                </w:p>
                              </w:tc>
                              <w:tc>
                                <w:tcPr>
                                  <w:tcW w:w="5670" w:type="dxa"/>
                                  <w:noWrap w:val="0"/>
                                  <w:vAlign w:val="center"/>
                                </w:tcPr>
                                <w:p w14:paraId="7CDC9F40">
                                  <w:pPr>
                                    <w:ind w:left="95" w:firstLine="0" w:firstLineChars="0"/>
                                    <w:rPr>
                                      <w:rFonts w:hint="default" w:ascii="Times New Roman" w:hAnsi="Times New Roman" w:eastAsia="楷体" w:cs="Times New Roman"/>
                                      <w:spacing w:val="-10"/>
                                      <w:sz w:val="32"/>
                                      <w:szCs w:val="36"/>
                                      <w:lang w:val="en-US" w:eastAsia="zh-CN" w:bidi="en-US"/>
                                    </w:rPr>
                                  </w:pPr>
                                </w:p>
                              </w:tc>
                            </w:tr>
                            <w:tr w14:paraId="0810EA0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75" w:hRule="exact"/>
                                <w:jc w:val="center"/>
                              </w:trPr>
                              <w:tc>
                                <w:tcPr>
                                  <w:tcW w:w="3020" w:type="dxa"/>
                                  <w:tcBorders>
                                    <w:top w:val="nil"/>
                                    <w:bottom w:val="nil"/>
                                  </w:tcBorders>
                                  <w:noWrap w:val="0"/>
                                  <w:vAlign w:val="center"/>
                                </w:tcPr>
                                <w:p w14:paraId="63E1DE82">
                                  <w:pPr>
                                    <w:ind w:firstLine="0" w:firstLineChars="0"/>
                                    <w:rPr>
                                      <w:rFonts w:hint="eastAsia" w:ascii="楷体_GB2312" w:hAnsi="宋体" w:eastAsia="楷体_GB2312" w:cs="Times New Roman"/>
                                      <w:spacing w:val="-10"/>
                                      <w:sz w:val="32"/>
                                      <w:szCs w:val="36"/>
                                      <w:u w:val="single"/>
                                      <w:lang w:val="en-US" w:eastAsia="zh-CN" w:bidi="en-US"/>
                                    </w:rPr>
                                  </w:pPr>
                                  <w:r>
                                    <w:rPr>
                                      <w:rFonts w:hint="eastAsia" w:ascii="宋体" w:hAnsi="宋体" w:eastAsia="宋体" w:cs="Times New Roman"/>
                                      <w:b/>
                                      <w:color w:val="000000"/>
                                      <w:sz w:val="32"/>
                                      <w:szCs w:val="32"/>
                                      <w:lang w:val="en-US" w:eastAsia="zh-CN" w:bidi="en-US"/>
                                    </w:rPr>
                                    <w:t>指导教师：</w:t>
                                  </w:r>
                                </w:p>
                              </w:tc>
                              <w:tc>
                                <w:tcPr>
                                  <w:tcW w:w="5670" w:type="dxa"/>
                                  <w:noWrap w:val="0"/>
                                  <w:vAlign w:val="center"/>
                                </w:tcPr>
                                <w:p w14:paraId="5A6D5290">
                                  <w:pPr>
                                    <w:ind w:firstLine="0" w:firstLineChars="0"/>
                                    <w:rPr>
                                      <w:rFonts w:hint="default" w:ascii="Times New Roman" w:hAnsi="Times New Roman" w:eastAsia="楷体" w:cs="Times New Roman"/>
                                      <w:spacing w:val="-10"/>
                                      <w:sz w:val="32"/>
                                      <w:szCs w:val="36"/>
                                      <w:lang w:val="en-US" w:eastAsia="zh-CN" w:bidi="en-US"/>
                                    </w:rPr>
                                  </w:pPr>
                                </w:p>
                              </w:tc>
                            </w:tr>
                            <w:tr w14:paraId="4DFBB38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001" w:hRule="exact"/>
                                <w:jc w:val="center"/>
                              </w:trPr>
                              <w:tc>
                                <w:tcPr>
                                  <w:tcW w:w="3020" w:type="dxa"/>
                                  <w:tcBorders>
                                    <w:top w:val="nil"/>
                                    <w:bottom w:val="nil"/>
                                  </w:tcBorders>
                                  <w:noWrap w:val="0"/>
                                  <w:vAlign w:val="center"/>
                                </w:tcPr>
                                <w:p w14:paraId="4D6AE690">
                                  <w:pPr>
                                    <w:ind w:firstLine="0" w:firstLineChars="0"/>
                                    <w:rPr>
                                      <w:rFonts w:hint="eastAsia" w:ascii="宋体" w:hAnsi="宋体" w:eastAsia="宋体" w:cs="Times New Roman"/>
                                      <w:b/>
                                      <w:color w:val="000000"/>
                                      <w:sz w:val="32"/>
                                      <w:szCs w:val="32"/>
                                      <w:lang w:val="en-US" w:eastAsia="zh-CN" w:bidi="en-US"/>
                                    </w:rPr>
                                  </w:pPr>
                                  <w:r>
                                    <w:rPr>
                                      <w:rFonts w:hint="eastAsia" w:ascii="宋体" w:hAnsi="宋体" w:eastAsia="宋体" w:cs="Times New Roman"/>
                                      <w:b/>
                                      <w:color w:val="000000"/>
                                      <w:sz w:val="32"/>
                                      <w:szCs w:val="32"/>
                                      <w:lang w:val="en-US" w:eastAsia="zh-CN" w:bidi="en-US"/>
                                    </w:rPr>
                                    <w:t>职    称：</w:t>
                                  </w:r>
                                </w:p>
                              </w:tc>
                              <w:tc>
                                <w:tcPr>
                                  <w:tcW w:w="5670" w:type="dxa"/>
                                  <w:noWrap w:val="0"/>
                                  <w:vAlign w:val="center"/>
                                </w:tcPr>
                                <w:p w14:paraId="15384699">
                                  <w:pPr>
                                    <w:ind w:firstLine="0" w:firstLineChars="0"/>
                                    <w:rPr>
                                      <w:rFonts w:hint="default" w:ascii="Times New Roman" w:hAnsi="Times New Roman" w:eastAsia="楷体" w:cs="Times New Roman"/>
                                      <w:spacing w:val="-10"/>
                                      <w:sz w:val="32"/>
                                      <w:szCs w:val="36"/>
                                      <w:lang w:val="en-US" w:eastAsia="zh-CN" w:bidi="en-US"/>
                                    </w:rPr>
                                  </w:pPr>
                                </w:p>
                              </w:tc>
                            </w:tr>
                          </w:tbl>
                          <w:p w14:paraId="6E4B0267">
                            <w:pPr>
                              <w:widowControl/>
                              <w:jc w:val="left"/>
                              <w:rPr>
                                <w:rFonts w:ascii="Calibri" w:hAnsi="Calibri" w:eastAsia="宋体" w:cs="Times New Roman"/>
                                <w:kern w:val="0"/>
                                <w:sz w:val="24"/>
                                <w:szCs w:val="24"/>
                                <w:lang w:eastAsia="zh-CN" w:bidi="en-US"/>
                              </w:rPr>
                            </w:pPr>
                          </w:p>
                        </w:txbxContent>
                      </wps:txbx>
                      <wps:bodyPr upright="1"/>
                    </wps:wsp>
                  </a:graphicData>
                </a:graphic>
              </wp:anchor>
            </w:drawing>
          </mc:Choice>
          <mc:Fallback>
            <w:pict>
              <v:shape id="_x0000_s1026" o:spid="_x0000_s1026" o:spt="202" type="#_x0000_t202" style="position:absolute;left:0pt;margin-left:-20.95pt;margin-top:40.95pt;height:328.55pt;width:459.6pt;z-index:251660288;mso-width-relative:page;mso-height-relative:page;" filled="f" stroked="f" coordsize="21600,21600" o:gfxdata="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hoOi&#10;dNgAAAAKAQAADwAAAAAAAAABACAAAAAiAAAAZHJzL2Rvd25yZXYueG1sUEsBAhQAFAAAAAgAh07i&#10;QG4XMRKwAQAAUQMAAA4AAAAAAAAAAQAgAAAAJwEAAGRycy9lMm9Eb2MueG1sUEsFBgAAAAAGAAYA&#10;WQEAAEkFAAAAAA==&#10;">
                <v:fill on="f" focussize="0,0"/>
                <v:stroke on="f"/>
                <v:imagedata o:title=""/>
                <o:lock v:ext="edit" aspectratio="f"/>
                <v:textbox>
                  <w:txbxContent>
                    <w:tbl>
                      <w:tblPr>
                        <w:tblStyle w:val="32"/>
                        <w:tblpPr w:leftFromText="180" w:rightFromText="180" w:vertAnchor="page" w:horzAnchor="page" w:tblpX="1592" w:tblpY="10181"/>
                        <w:tblOverlap w:val="never"/>
                        <w:tblW w:w="869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020"/>
                        <w:gridCol w:w="5670"/>
                      </w:tblGrid>
                      <w:tr w14:paraId="69EF485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5C9F9A1B">
                            <w:pPr>
                              <w:ind w:firstLine="0" w:firstLineChars="0"/>
                              <w:rPr>
                                <w:rFonts w:hint="eastAsia" w:ascii="宋体" w:hAnsi="宋体" w:eastAsia="宋体" w:cs="Times New Roman"/>
                                <w:sz w:val="28"/>
                                <w:szCs w:val="24"/>
                                <w:lang w:val="en-US" w:eastAsia="en-US" w:bidi="en-US"/>
                              </w:rPr>
                            </w:pPr>
                            <w:r>
                              <w:rPr>
                                <w:rFonts w:hint="eastAsia" w:ascii="宋体" w:hAnsi="宋体" w:eastAsia="宋体" w:cs="Times New Roman"/>
                                <w:b/>
                                <w:color w:val="000000"/>
                                <w:sz w:val="32"/>
                                <w:szCs w:val="32"/>
                                <w:lang w:val="en-US" w:eastAsia="zh-CN" w:bidi="en-US"/>
                              </w:rPr>
                              <w:t>题    目：</w:t>
                            </w:r>
                          </w:p>
                        </w:tc>
                        <w:tc>
                          <w:tcPr>
                            <w:tcW w:w="5670" w:type="dxa"/>
                            <w:noWrap w:val="0"/>
                            <w:vAlign w:val="center"/>
                          </w:tcPr>
                          <w:p w14:paraId="48F82FEC">
                            <w:pPr>
                              <w:ind w:left="68" w:firstLine="0" w:firstLineChars="0"/>
                              <w:rPr>
                                <w:rFonts w:hint="default" w:ascii="Times New Roman" w:hAnsi="Times New Roman" w:eastAsia="宋体" w:cs="Times New Roman"/>
                                <w:color w:val="000000"/>
                                <w:spacing w:val="-10"/>
                                <w:sz w:val="32"/>
                                <w:szCs w:val="32"/>
                                <w:lang w:val="en-US" w:eastAsia="zh-CN" w:bidi="en-US"/>
                              </w:rPr>
                            </w:pPr>
                            <w:r>
                              <w:rPr>
                                <w:rFonts w:hint="default" w:ascii="Times New Roman" w:hAnsi="Times New Roman" w:eastAsia="宋体" w:cs="Times New Roman"/>
                                <w:color w:val="000000"/>
                                <w:spacing w:val="-10"/>
                                <w:sz w:val="32"/>
                                <w:szCs w:val="32"/>
                                <w:lang w:val="en-US" w:eastAsia="zh-CN" w:bidi="en-US"/>
                              </w:rPr>
                              <w:t>基于Flink的音乐专辑数据分析展示</w:t>
                            </w:r>
                          </w:p>
                        </w:tc>
                      </w:tr>
                      <w:tr w14:paraId="0D11032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375F9280">
                            <w:pPr>
                              <w:ind w:firstLine="0" w:firstLineChars="0"/>
                              <w:rPr>
                                <w:rFonts w:ascii="宋体" w:hAnsi="宋体" w:eastAsia="宋体" w:cs="Times New Roman"/>
                                <w:b/>
                                <w:spacing w:val="-10"/>
                                <w:sz w:val="32"/>
                                <w:szCs w:val="36"/>
                                <w:lang w:val="en-US" w:eastAsia="zh-CN" w:bidi="en-US"/>
                              </w:rPr>
                            </w:pPr>
                          </w:p>
                        </w:tc>
                        <w:tc>
                          <w:tcPr>
                            <w:tcW w:w="5670" w:type="dxa"/>
                            <w:noWrap w:val="0"/>
                            <w:vAlign w:val="center"/>
                          </w:tcPr>
                          <w:p w14:paraId="733CBC66">
                            <w:pPr>
                              <w:rPr>
                                <w:rFonts w:hint="default" w:ascii="Times New Roman" w:hAnsi="Times New Roman" w:eastAsia="宋体" w:cs="Times New Roman"/>
                                <w:spacing w:val="-10"/>
                                <w:sz w:val="32"/>
                                <w:szCs w:val="36"/>
                                <w:lang w:val="en-US" w:eastAsia="zh-CN" w:bidi="en-US"/>
                              </w:rPr>
                            </w:pPr>
                          </w:p>
                        </w:tc>
                      </w:tr>
                      <w:tr w14:paraId="09DAFEF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7529B0C8">
                            <w:pPr>
                              <w:ind w:firstLine="0" w:firstLineChars="0"/>
                              <w:rPr>
                                <w:rFonts w:ascii="宋体" w:hAnsi="宋体" w:eastAsia="宋体" w:cs="Times New Roman"/>
                                <w:b/>
                                <w:color w:val="000000"/>
                                <w:sz w:val="32"/>
                                <w:szCs w:val="32"/>
                                <w:u w:val="single"/>
                                <w:lang w:val="en-US" w:eastAsia="zh-CN" w:bidi="en-US"/>
                              </w:rPr>
                            </w:pPr>
                            <w:r>
                              <w:rPr>
                                <w:rFonts w:hint="eastAsia" w:ascii="宋体" w:hAnsi="宋体" w:eastAsia="宋体" w:cs="Times New Roman"/>
                                <w:b/>
                                <w:color w:val="000000"/>
                                <w:sz w:val="32"/>
                                <w:szCs w:val="32"/>
                                <w:lang w:val="en-US" w:eastAsia="zh-CN" w:bidi="en-US"/>
                              </w:rPr>
                              <w:t>学    院：</w:t>
                            </w:r>
                          </w:p>
                        </w:tc>
                        <w:tc>
                          <w:tcPr>
                            <w:tcW w:w="5670" w:type="dxa"/>
                            <w:noWrap w:val="0"/>
                            <w:vAlign w:val="center"/>
                          </w:tcPr>
                          <w:p w14:paraId="485A8C36">
                            <w:pPr>
                              <w:ind w:left="68" w:firstLine="0" w:firstLineChars="0"/>
                              <w:rPr>
                                <w:rFonts w:hint="default" w:ascii="Times New Roman" w:hAnsi="Times New Roman" w:eastAsia="楷体" w:cs="Times New Roman"/>
                                <w:b/>
                                <w:color w:val="000000"/>
                                <w:sz w:val="32"/>
                                <w:szCs w:val="32"/>
                                <w:lang w:val="en-US" w:eastAsia="zh-CN" w:bidi="en-US"/>
                              </w:rPr>
                            </w:pPr>
                            <w:r>
                              <w:rPr>
                                <w:rFonts w:hint="eastAsia" w:ascii="Times New Roman" w:hAnsi="Times New Roman" w:eastAsia="楷体" w:cs="Times New Roman"/>
                                <w:b/>
                                <w:color w:val="000000"/>
                                <w:sz w:val="32"/>
                                <w:szCs w:val="32"/>
                                <w:lang w:val="en-US" w:eastAsia="zh-CN" w:bidi="en-US"/>
                              </w:rPr>
                              <w:t>人工智能学院</w:t>
                            </w:r>
                          </w:p>
                        </w:tc>
                      </w:tr>
                      <w:tr w14:paraId="33899B9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10E3C83D">
                            <w:pPr>
                              <w:ind w:firstLine="0" w:firstLineChars="0"/>
                              <w:rPr>
                                <w:rFonts w:ascii="楷体_GB2312" w:hAnsi="宋体" w:eastAsia="楷体_GB2312" w:cs="Times New Roman"/>
                                <w:color w:val="000000"/>
                                <w:spacing w:val="-20"/>
                                <w:sz w:val="32"/>
                                <w:szCs w:val="32"/>
                                <w:u w:val="single"/>
                                <w:lang w:val="en-US" w:eastAsia="en-US" w:bidi="en-US"/>
                              </w:rPr>
                            </w:pPr>
                            <w:r>
                              <w:rPr>
                                <w:rFonts w:ascii="宋体" w:hAnsi="宋体" w:eastAsia="宋体" w:cs="Times New Roman"/>
                                <w:b/>
                                <w:color w:val="000000"/>
                                <w:sz w:val="32"/>
                                <w:szCs w:val="32"/>
                                <w:lang w:val="en-US" w:eastAsia="zh-CN" w:bidi="en-US"/>
                              </w:rPr>
                              <w:t>专    业</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34F1C995">
                            <w:pPr>
                              <w:ind w:left="95" w:firstLine="0" w:firstLineChars="0"/>
                              <w:rPr>
                                <w:rFonts w:hint="default" w:ascii="Times New Roman" w:hAnsi="Times New Roman" w:eastAsia="楷体" w:cs="Times New Roman"/>
                                <w:color w:val="000000"/>
                                <w:spacing w:val="-20"/>
                                <w:sz w:val="32"/>
                                <w:szCs w:val="32"/>
                                <w:lang w:val="en-US" w:eastAsia="zh-CN" w:bidi="en-US"/>
                              </w:rPr>
                            </w:pPr>
                          </w:p>
                        </w:tc>
                      </w:tr>
                      <w:tr w14:paraId="78933BE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3FC5CE09">
                            <w:pPr>
                              <w:ind w:firstLine="0" w:firstLineChars="0"/>
                              <w:rPr>
                                <w:rFonts w:hint="eastAsia"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年级班别</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485757B6">
                            <w:pPr>
                              <w:ind w:left="95" w:firstLine="0" w:firstLineChars="0"/>
                              <w:rPr>
                                <w:rFonts w:hint="default" w:ascii="Times New Roman" w:hAnsi="Times New Roman" w:eastAsia="楷体" w:cs="Times New Roman"/>
                                <w:spacing w:val="-10"/>
                                <w:sz w:val="32"/>
                                <w:szCs w:val="36"/>
                                <w:lang w:val="en-US" w:eastAsia="zh-CN" w:bidi="en-US"/>
                              </w:rPr>
                            </w:pPr>
                          </w:p>
                        </w:tc>
                      </w:tr>
                      <w:tr w14:paraId="7B6FCDB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3020" w:type="dxa"/>
                            <w:tcBorders>
                              <w:top w:val="nil"/>
                              <w:bottom w:val="nil"/>
                            </w:tcBorders>
                            <w:noWrap w:val="0"/>
                            <w:vAlign w:val="center"/>
                          </w:tcPr>
                          <w:p w14:paraId="485CCCFA">
                            <w:pPr>
                              <w:ind w:firstLine="0" w:firstLineChars="0"/>
                              <w:rPr>
                                <w:rFonts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姓</w:t>
                            </w:r>
                            <w:r>
                              <w:rPr>
                                <w:rFonts w:hint="eastAsia" w:ascii="宋体" w:hAnsi="宋体" w:cs="Times New Roman"/>
                                <w:b/>
                                <w:color w:val="000000"/>
                                <w:sz w:val="32"/>
                                <w:szCs w:val="32"/>
                                <w:lang w:val="en-US" w:eastAsia="zh-CN" w:bidi="en-US"/>
                              </w:rPr>
                              <w:t xml:space="preserve">    </w:t>
                            </w:r>
                            <w:r>
                              <w:rPr>
                                <w:rFonts w:ascii="宋体" w:hAnsi="宋体" w:eastAsia="宋体" w:cs="Times New Roman"/>
                                <w:b/>
                                <w:color w:val="000000"/>
                                <w:sz w:val="32"/>
                                <w:szCs w:val="32"/>
                                <w:lang w:val="en-US" w:eastAsia="zh-CN" w:bidi="en-US"/>
                              </w:rPr>
                              <w:t>名</w:t>
                            </w:r>
                            <w:r>
                              <w:rPr>
                                <w:rFonts w:hint="eastAsia" w:ascii="宋体" w:hAnsi="宋体" w:eastAsia="宋体" w:cs="Times New Roman"/>
                                <w:color w:val="000000"/>
                                <w:sz w:val="32"/>
                                <w:szCs w:val="32"/>
                                <w:lang w:val="en-US" w:eastAsia="zh-CN" w:bidi="en-US"/>
                              </w:rPr>
                              <w:t>：</w:t>
                            </w:r>
                          </w:p>
                        </w:tc>
                        <w:tc>
                          <w:tcPr>
                            <w:tcW w:w="5670" w:type="dxa"/>
                            <w:noWrap w:val="0"/>
                            <w:vAlign w:val="center"/>
                          </w:tcPr>
                          <w:p w14:paraId="7CDC9F40">
                            <w:pPr>
                              <w:ind w:left="95" w:firstLine="0" w:firstLineChars="0"/>
                              <w:rPr>
                                <w:rFonts w:hint="default" w:ascii="Times New Roman" w:hAnsi="Times New Roman" w:eastAsia="楷体" w:cs="Times New Roman"/>
                                <w:spacing w:val="-10"/>
                                <w:sz w:val="32"/>
                                <w:szCs w:val="36"/>
                                <w:lang w:val="en-US" w:eastAsia="zh-CN" w:bidi="en-US"/>
                              </w:rPr>
                            </w:pPr>
                          </w:p>
                        </w:tc>
                      </w:tr>
                      <w:tr w14:paraId="0810EA0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75" w:hRule="exact"/>
                          <w:jc w:val="center"/>
                        </w:trPr>
                        <w:tc>
                          <w:tcPr>
                            <w:tcW w:w="3020" w:type="dxa"/>
                            <w:tcBorders>
                              <w:top w:val="nil"/>
                              <w:bottom w:val="nil"/>
                            </w:tcBorders>
                            <w:noWrap w:val="0"/>
                            <w:vAlign w:val="center"/>
                          </w:tcPr>
                          <w:p w14:paraId="63E1DE82">
                            <w:pPr>
                              <w:ind w:firstLine="0" w:firstLineChars="0"/>
                              <w:rPr>
                                <w:rFonts w:hint="eastAsia" w:ascii="楷体_GB2312" w:hAnsi="宋体" w:eastAsia="楷体_GB2312" w:cs="Times New Roman"/>
                                <w:spacing w:val="-10"/>
                                <w:sz w:val="32"/>
                                <w:szCs w:val="36"/>
                                <w:u w:val="single"/>
                                <w:lang w:val="en-US" w:eastAsia="zh-CN" w:bidi="en-US"/>
                              </w:rPr>
                            </w:pPr>
                            <w:r>
                              <w:rPr>
                                <w:rFonts w:hint="eastAsia" w:ascii="宋体" w:hAnsi="宋体" w:eastAsia="宋体" w:cs="Times New Roman"/>
                                <w:b/>
                                <w:color w:val="000000"/>
                                <w:sz w:val="32"/>
                                <w:szCs w:val="32"/>
                                <w:lang w:val="en-US" w:eastAsia="zh-CN" w:bidi="en-US"/>
                              </w:rPr>
                              <w:t>指导教师：</w:t>
                            </w:r>
                          </w:p>
                        </w:tc>
                        <w:tc>
                          <w:tcPr>
                            <w:tcW w:w="5670" w:type="dxa"/>
                            <w:noWrap w:val="0"/>
                            <w:vAlign w:val="center"/>
                          </w:tcPr>
                          <w:p w14:paraId="5A6D5290">
                            <w:pPr>
                              <w:ind w:firstLine="0" w:firstLineChars="0"/>
                              <w:rPr>
                                <w:rFonts w:hint="default" w:ascii="Times New Roman" w:hAnsi="Times New Roman" w:eastAsia="楷体" w:cs="Times New Roman"/>
                                <w:spacing w:val="-10"/>
                                <w:sz w:val="32"/>
                                <w:szCs w:val="36"/>
                                <w:lang w:val="en-US" w:eastAsia="zh-CN" w:bidi="en-US"/>
                              </w:rPr>
                            </w:pPr>
                          </w:p>
                        </w:tc>
                      </w:tr>
                      <w:tr w14:paraId="4DFBB38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001" w:hRule="exact"/>
                          <w:jc w:val="center"/>
                        </w:trPr>
                        <w:tc>
                          <w:tcPr>
                            <w:tcW w:w="3020" w:type="dxa"/>
                            <w:tcBorders>
                              <w:top w:val="nil"/>
                              <w:bottom w:val="nil"/>
                            </w:tcBorders>
                            <w:noWrap w:val="0"/>
                            <w:vAlign w:val="center"/>
                          </w:tcPr>
                          <w:p w14:paraId="4D6AE690">
                            <w:pPr>
                              <w:ind w:firstLine="0" w:firstLineChars="0"/>
                              <w:rPr>
                                <w:rFonts w:hint="eastAsia" w:ascii="宋体" w:hAnsi="宋体" w:eastAsia="宋体" w:cs="Times New Roman"/>
                                <w:b/>
                                <w:color w:val="000000"/>
                                <w:sz w:val="32"/>
                                <w:szCs w:val="32"/>
                                <w:lang w:val="en-US" w:eastAsia="zh-CN" w:bidi="en-US"/>
                              </w:rPr>
                            </w:pPr>
                            <w:r>
                              <w:rPr>
                                <w:rFonts w:hint="eastAsia" w:ascii="宋体" w:hAnsi="宋体" w:eastAsia="宋体" w:cs="Times New Roman"/>
                                <w:b/>
                                <w:color w:val="000000"/>
                                <w:sz w:val="32"/>
                                <w:szCs w:val="32"/>
                                <w:lang w:val="en-US" w:eastAsia="zh-CN" w:bidi="en-US"/>
                              </w:rPr>
                              <w:t>职    称：</w:t>
                            </w:r>
                          </w:p>
                        </w:tc>
                        <w:tc>
                          <w:tcPr>
                            <w:tcW w:w="5670" w:type="dxa"/>
                            <w:noWrap w:val="0"/>
                            <w:vAlign w:val="center"/>
                          </w:tcPr>
                          <w:p w14:paraId="15384699">
                            <w:pPr>
                              <w:ind w:firstLine="0" w:firstLineChars="0"/>
                              <w:rPr>
                                <w:rFonts w:hint="default" w:ascii="Times New Roman" w:hAnsi="Times New Roman" w:eastAsia="楷体" w:cs="Times New Roman"/>
                                <w:spacing w:val="-10"/>
                                <w:sz w:val="32"/>
                                <w:szCs w:val="36"/>
                                <w:lang w:val="en-US" w:eastAsia="zh-CN" w:bidi="en-US"/>
                              </w:rPr>
                            </w:pPr>
                          </w:p>
                        </w:tc>
                      </w:tr>
                    </w:tbl>
                    <w:p w14:paraId="6E4B0267">
                      <w:pPr>
                        <w:widowControl/>
                        <w:jc w:val="left"/>
                        <w:rPr>
                          <w:rFonts w:ascii="Calibri" w:hAnsi="Calibri" w:eastAsia="宋体" w:cs="Times New Roman"/>
                          <w:kern w:val="0"/>
                          <w:sz w:val="24"/>
                          <w:szCs w:val="24"/>
                          <w:lang w:eastAsia="zh-CN" w:bidi="en-US"/>
                        </w:rPr>
                      </w:pPr>
                    </w:p>
                  </w:txbxContent>
                </v:textbox>
              </v:shape>
            </w:pict>
          </mc:Fallback>
        </mc:AlternateContent>
      </w:r>
      <w:r>
        <w:rPr>
          <w:rFonts w:hint="eastAsia" w:ascii="宋体" w:hAnsi="宋体" w:eastAsia="宋体" w:cs="Times New Roman"/>
          <w:b/>
          <w:bCs/>
          <w:color w:val="000000"/>
          <w:sz w:val="52"/>
          <w:szCs w:val="52"/>
          <w:lang w:val="en-US" w:eastAsia="zh-CN" w:bidi="en-US"/>
        </w:rPr>
        <w:t>《</w:t>
      </w:r>
      <w:r>
        <w:rPr>
          <w:rFonts w:hint="eastAsia" w:ascii="宋体" w:hAnsi="宋体" w:cs="Times New Roman"/>
          <w:b/>
          <w:bCs/>
          <w:color w:val="000000"/>
          <w:sz w:val="52"/>
          <w:szCs w:val="52"/>
          <w:lang w:val="en-US" w:eastAsia="zh-CN" w:bidi="en-US"/>
        </w:rPr>
        <w:t>Flink原理与应用</w:t>
      </w:r>
      <w:r>
        <w:rPr>
          <w:rFonts w:hint="eastAsia" w:ascii="宋体" w:hAnsi="宋体" w:eastAsia="宋体" w:cs="Times New Roman"/>
          <w:b/>
          <w:bCs/>
          <w:color w:val="000000"/>
          <w:sz w:val="52"/>
          <w:szCs w:val="52"/>
          <w:lang w:val="en-US" w:eastAsia="zh-CN" w:bidi="en-US"/>
        </w:rPr>
        <w:t>》课程考核</w:t>
      </w:r>
    </w:p>
    <w:p w14:paraId="6AC6428D">
      <w:pPr>
        <w:spacing w:before="120" w:beforeLines="50" w:after="120" w:afterLines="50" w:line="800" w:lineRule="exact"/>
        <w:ind w:firstLine="522" w:firstLineChars="100"/>
        <w:jc w:val="center"/>
        <w:rPr>
          <w:rFonts w:ascii="宋体" w:hAnsi="宋体" w:eastAsia="宋体" w:cs="Times New Roman"/>
          <w:b/>
          <w:bCs/>
          <w:color w:val="000000"/>
          <w:sz w:val="52"/>
          <w:szCs w:val="52"/>
          <w:lang w:val="en-US" w:eastAsia="zh-CN" w:bidi="en-US"/>
        </w:rPr>
      </w:pPr>
    </w:p>
    <w:p w14:paraId="344FE47B">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15A4E451">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344BB21A">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15C693D0">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1929C5E9">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7FE3FC89">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2150D67B">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4A2EE325">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1E91B1E2">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7E3C52CD">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23A5331B">
      <w:pPr>
        <w:widowControl/>
        <w:spacing w:before="50" w:after="50"/>
        <w:ind w:firstLine="1606" w:firstLineChars="500"/>
        <w:jc w:val="both"/>
        <w:rPr>
          <w:rFonts w:ascii="Calibri" w:hAnsi="Calibri" w:eastAsia="宋体" w:cs="Times New Roman"/>
          <w:kern w:val="0"/>
          <w:sz w:val="24"/>
          <w:szCs w:val="24"/>
          <w:lang w:eastAsia="zh-CN" w:bidi="en-US"/>
        </w:rPr>
      </w:pPr>
      <w:r>
        <w:rPr>
          <w:rFonts w:ascii="Calibri" w:hAnsi="宋体" w:eastAsia="宋体" w:cs="Times New Roman"/>
          <w:b/>
          <w:color w:val="000000"/>
          <w:kern w:val="0"/>
          <w:sz w:val="32"/>
          <w:szCs w:val="32"/>
          <w:lang w:eastAsia="zh-CN" w:bidi="en-US"/>
        </w:rPr>
        <w:t>提交日期：</w:t>
      </w:r>
      <w:r>
        <w:rPr>
          <w:rFonts w:ascii="宋体" w:hAnsi="宋体" w:eastAsia="宋体" w:cs="Times New Roman"/>
          <w:color w:val="000000"/>
          <w:kern w:val="0"/>
          <w:sz w:val="32"/>
          <w:szCs w:val="32"/>
          <w:u w:val="single"/>
          <w:lang w:eastAsia="zh-CN" w:bidi="en-US"/>
        </w:rPr>
        <w:t xml:space="preserve"> </w:t>
      </w:r>
      <w:r>
        <w:rPr>
          <w:rFonts w:hint="eastAsia" w:ascii="Times New Roman" w:hAnsi="Times New Roman" w:eastAsia="宋体" w:cs="Times New Roman"/>
          <w:color w:val="000000"/>
          <w:kern w:val="0"/>
          <w:sz w:val="32"/>
          <w:szCs w:val="32"/>
          <w:u w:val="single"/>
          <w:lang w:eastAsia="zh-CN" w:bidi="en-US"/>
        </w:rPr>
        <w:t>20</w:t>
      </w:r>
      <w:r>
        <w:rPr>
          <w:rFonts w:hint="eastAsia" w:ascii="Times New Roman" w:hAnsi="Times New Roman" w:cs="Times New Roman"/>
          <w:color w:val="000000"/>
          <w:kern w:val="0"/>
          <w:sz w:val="32"/>
          <w:szCs w:val="32"/>
          <w:u w:val="single"/>
          <w:lang w:val="en-US" w:eastAsia="zh-CN" w:bidi="en-US"/>
        </w:rPr>
        <w:t>25</w:t>
      </w:r>
      <w:r>
        <w:rPr>
          <w:rFonts w:hint="eastAsia" w:ascii="宋体" w:hAnsi="宋体" w:eastAsia="宋体" w:cs="Times New Roman"/>
          <w:color w:val="000000"/>
          <w:kern w:val="0"/>
          <w:sz w:val="32"/>
          <w:szCs w:val="32"/>
          <w:u w:val="single"/>
          <w:lang w:eastAsia="zh-CN" w:bidi="en-US"/>
        </w:rPr>
        <w:t xml:space="preserve"> </w:t>
      </w:r>
      <w:r>
        <w:rPr>
          <w:rFonts w:ascii="宋体" w:hAnsi="宋体" w:eastAsia="宋体" w:cs="Times New Roman"/>
          <w:color w:val="000000"/>
          <w:kern w:val="0"/>
          <w:sz w:val="32"/>
          <w:szCs w:val="32"/>
          <w:u w:val="single"/>
          <w:lang w:eastAsia="zh-CN" w:bidi="en-US"/>
        </w:rPr>
        <w:t xml:space="preserve"> </w:t>
      </w:r>
      <w:r>
        <w:rPr>
          <w:rFonts w:ascii="宋体" w:hAnsi="宋体" w:eastAsia="宋体" w:cs="Times New Roman"/>
          <w:b/>
          <w:color w:val="000000"/>
          <w:kern w:val="0"/>
          <w:sz w:val="32"/>
          <w:szCs w:val="32"/>
          <w:lang w:eastAsia="zh-CN" w:bidi="en-US"/>
        </w:rPr>
        <w:t>年</w:t>
      </w:r>
      <w:r>
        <w:rPr>
          <w:rFonts w:ascii="宋体" w:hAnsi="宋体" w:eastAsia="宋体" w:cs="Times New Roman"/>
          <w:color w:val="000000"/>
          <w:kern w:val="0"/>
          <w:sz w:val="32"/>
          <w:szCs w:val="32"/>
          <w:u w:val="single"/>
          <w:lang w:eastAsia="zh-CN" w:bidi="en-US"/>
        </w:rPr>
        <w:t xml:space="preserve"> </w:t>
      </w:r>
      <w:r>
        <w:rPr>
          <w:rFonts w:hint="eastAsia" w:ascii="Times New Roman" w:hAnsi="Times New Roman" w:cs="Times New Roman"/>
          <w:color w:val="000000"/>
          <w:kern w:val="0"/>
          <w:sz w:val="32"/>
          <w:szCs w:val="32"/>
          <w:u w:val="single"/>
          <w:lang w:val="en-US" w:eastAsia="zh-CN" w:bidi="en-US"/>
        </w:rPr>
        <w:t>12</w:t>
      </w:r>
      <w:r>
        <w:rPr>
          <w:rFonts w:hint="eastAsia" w:ascii="宋体" w:hAnsi="宋体" w:eastAsia="宋体" w:cs="Times New Roman"/>
          <w:color w:val="000000"/>
          <w:kern w:val="0"/>
          <w:sz w:val="32"/>
          <w:szCs w:val="32"/>
          <w:u w:val="single"/>
          <w:lang w:eastAsia="zh-CN" w:bidi="en-US"/>
        </w:rPr>
        <w:t xml:space="preserve"> </w:t>
      </w:r>
      <w:r>
        <w:rPr>
          <w:rFonts w:ascii="宋体" w:hAnsi="宋体" w:eastAsia="宋体" w:cs="Times New Roman"/>
          <w:color w:val="000000"/>
          <w:kern w:val="0"/>
          <w:sz w:val="32"/>
          <w:szCs w:val="32"/>
          <w:u w:val="single"/>
          <w:lang w:eastAsia="zh-CN" w:bidi="en-US"/>
        </w:rPr>
        <w:t xml:space="preserve"> </w:t>
      </w:r>
      <w:r>
        <w:rPr>
          <w:rFonts w:ascii="宋体" w:hAnsi="宋体" w:eastAsia="宋体" w:cs="Times New Roman"/>
          <w:b/>
          <w:color w:val="000000"/>
          <w:kern w:val="0"/>
          <w:sz w:val="32"/>
          <w:szCs w:val="32"/>
          <w:lang w:eastAsia="zh-CN" w:bidi="en-US"/>
        </w:rPr>
        <w:t>月</w:t>
      </w:r>
    </w:p>
    <w:p w14:paraId="76EFFC84">
      <w:pPr>
        <w:widowControl w:val="0"/>
        <w:snapToGrid w:val="0"/>
        <w:spacing w:line="460" w:lineRule="exact"/>
        <w:jc w:val="center"/>
        <w:rPr>
          <w:rFonts w:hint="eastAsia" w:ascii="Times New Roman" w:hAnsi="Times New Roman" w:eastAsia="黑体" w:cs="Times New Roman"/>
          <w:kern w:val="2"/>
          <w:sz w:val="36"/>
          <w:szCs w:val="36"/>
          <w:lang w:eastAsia="zh-CN" w:bidi="ar-SA"/>
        </w:rPr>
        <w:sectPr>
          <w:headerReference r:id="rId5" w:type="default"/>
          <w:footerReference r:id="rId6"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p>
    <w:p w14:paraId="3C00122A">
      <w:pPr>
        <w:widowControl w:val="0"/>
        <w:snapToGrid w:val="0"/>
        <w:spacing w:after="0" w:line="460" w:lineRule="exact"/>
        <w:jc w:val="center"/>
        <w:rPr>
          <w:rFonts w:hint="eastAsia" w:ascii="Times New Roman" w:hAnsi="Times New Roman" w:eastAsia="黑体" w:cs="Times New Roman"/>
          <w:kern w:val="2"/>
          <w:sz w:val="36"/>
          <w:szCs w:val="36"/>
          <w:lang w:eastAsia="zh-CN" w:bidi="ar-SA"/>
        </w:rPr>
      </w:pPr>
      <w:r>
        <w:rPr>
          <w:rFonts w:hint="eastAsia" w:ascii="Times New Roman" w:hAnsi="Times New Roman" w:eastAsia="黑体" w:cs="Times New Roman"/>
          <w:kern w:val="2"/>
          <w:sz w:val="36"/>
          <w:szCs w:val="36"/>
          <w:lang w:eastAsia="zh-CN" w:bidi="ar-SA"/>
        </w:rPr>
        <w:t>基于Flink的音乐专辑数据分析展示</w:t>
      </w:r>
    </w:p>
    <w:p w14:paraId="00875EE7">
      <w:pPr>
        <w:pStyle w:val="4"/>
      </w:pPr>
      <w:bookmarkStart w:id="1" w:name="摘要"/>
      <w:r>
        <w:rPr>
          <w:rFonts w:hint="eastAsia"/>
        </w:rPr>
        <w:t>摘要</w:t>
      </w:r>
    </w:p>
    <w:p w14:paraId="0DB56F41">
      <w:r>
        <w:rPr>
          <w:rFonts w:hint="eastAsia"/>
        </w:rPr>
        <w:t>本研究基于Apache</w:t>
      </w:r>
      <w:r>
        <w:t xml:space="preserve"> </w:t>
      </w:r>
      <w:r>
        <w:rPr>
          <w:rFonts w:hint="eastAsia"/>
        </w:rPr>
        <w:t>Flink分布式计算框架，对音乐流媒体平台收录的50,000余条专辑数据进行多维度分析与处理。通过构建完整的数据处理流水线，实现了从数据清洗、转换到多维度统计分析的全流程处理。研究采用Flink的批处理与流处理相结合的模式，设计了8个核心分析模块，包括播放量分布、收藏量趋势、评分区间、流派热度、艺术家影响力、年度发行趋势等维度的深入分析。研究结果表明，Flink在大规模音乐数据处理方面具有显著优势，能够高效完成复杂的数据分析任务。本研究为基于分布式计算框架的音乐产业数据分析提供了可行的技术方案和实践参考，对音乐推荐系统、市场营销策略和内容运营决策具有重要指导意义。</w:t>
      </w:r>
    </w:p>
    <w:bookmarkEnd w:id="1"/>
    <w:p w14:paraId="5D14760E">
      <w:pPr>
        <w:pStyle w:val="4"/>
      </w:pPr>
      <w:bookmarkStart w:id="2" w:name="关键词"/>
      <w:r>
        <w:rPr>
          <w:rFonts w:hint="eastAsia"/>
        </w:rPr>
        <w:t>关键词</w:t>
      </w:r>
    </w:p>
    <w:p w14:paraId="544BCE85">
      <w:r>
        <w:rPr>
          <w:rFonts w:hint="eastAsia"/>
        </w:rPr>
        <w:t>Flink；音乐专辑；数据分析；分布式计算；数据可视化；流媒体</w:t>
      </w:r>
    </w:p>
    <w:bookmarkEnd w:id="2"/>
    <w:p w14:paraId="17845771">
      <w:pPr>
        <w:pStyle w:val="4"/>
      </w:pPr>
      <w:bookmarkStart w:id="3" w:name="目录"/>
      <w:r>
        <w:rPr>
          <w:rFonts w:hint="eastAsia"/>
        </w:rPr>
        <w:t>目录</w:t>
      </w:r>
    </w:p>
    <w:p w14:paraId="6381CC03">
      <w:r>
        <w:t xml:space="preserve">1 </w:t>
      </w:r>
      <w:r>
        <w:rPr>
          <w:rFonts w:hint="eastAsia"/>
        </w:rPr>
        <w:t>引言</w:t>
      </w:r>
      <w:r>
        <w:t xml:space="preserve"> 1.1 </w:t>
      </w:r>
      <w:r>
        <w:rPr>
          <w:rFonts w:hint="eastAsia"/>
        </w:rPr>
        <w:t>研究背景</w:t>
      </w:r>
      <w:r>
        <w:t xml:space="preserve"> 1.2 </w:t>
      </w:r>
      <w:r>
        <w:rPr>
          <w:rFonts w:hint="eastAsia"/>
        </w:rPr>
        <w:t>研究意义</w:t>
      </w:r>
      <w:r>
        <w:t xml:space="preserve"> 1.3 </w:t>
      </w:r>
      <w:r>
        <w:rPr>
          <w:rFonts w:hint="eastAsia"/>
        </w:rPr>
        <w:t>研究目标</w:t>
      </w:r>
      <w:r>
        <w:t xml:space="preserve"> 1.4 </w:t>
      </w:r>
      <w:r>
        <w:rPr>
          <w:rFonts w:hint="eastAsia"/>
        </w:rPr>
        <w:t>技术选型</w:t>
      </w:r>
      <w:r>
        <w:t xml:space="preserve"> 2 </w:t>
      </w:r>
      <w:r>
        <w:rPr>
          <w:rFonts w:hint="eastAsia"/>
        </w:rPr>
        <w:t>相关技术介绍</w:t>
      </w:r>
      <w:r>
        <w:t xml:space="preserve"> 2.1 Apache </w:t>
      </w:r>
      <w:r>
        <w:rPr>
          <w:rFonts w:hint="eastAsia"/>
        </w:rPr>
        <w:t>Flink框架</w:t>
      </w:r>
      <w:r>
        <w:t xml:space="preserve"> 2.2 </w:t>
      </w:r>
      <w:r>
        <w:rPr>
          <w:rFonts w:hint="eastAsia"/>
        </w:rPr>
        <w:t>大数据处理技术</w:t>
      </w:r>
      <w:r>
        <w:t xml:space="preserve"> 2.3 </w:t>
      </w:r>
      <w:r>
        <w:rPr>
          <w:rFonts w:hint="eastAsia"/>
        </w:rPr>
        <w:t>数据可视化技术</w:t>
      </w:r>
      <w:r>
        <w:t xml:space="preserve"> 3 </w:t>
      </w:r>
      <w:r>
        <w:rPr>
          <w:rFonts w:hint="eastAsia"/>
        </w:rPr>
        <w:t>数据与方法</w:t>
      </w:r>
      <w:r>
        <w:t xml:space="preserve"> 3.1 </w:t>
      </w:r>
      <w:r>
        <w:rPr>
          <w:rFonts w:hint="eastAsia"/>
        </w:rPr>
        <w:t>数据来源与预处理</w:t>
      </w:r>
      <w:r>
        <w:t xml:space="preserve"> 3.2 </w:t>
      </w:r>
      <w:r>
        <w:rPr>
          <w:rFonts w:hint="eastAsia"/>
        </w:rPr>
        <w:t>Flink分析实现</w:t>
      </w:r>
      <w:r>
        <w:t xml:space="preserve"> 3.2.1 </w:t>
      </w:r>
      <w:r>
        <w:rPr>
          <w:rFonts w:hint="eastAsia"/>
        </w:rPr>
        <w:t>分析任务设计</w:t>
      </w:r>
      <w:r>
        <w:t xml:space="preserve"> 3.2.2 </w:t>
      </w:r>
      <w:r>
        <w:rPr>
          <w:rFonts w:hint="eastAsia"/>
        </w:rPr>
        <w:t>核心算法实现</w:t>
      </w:r>
      <w:r>
        <w:t xml:space="preserve"> 3.3 </w:t>
      </w:r>
      <w:r>
        <w:rPr>
          <w:rFonts w:hint="eastAsia"/>
        </w:rPr>
        <w:t>完整分析流水线集成</w:t>
      </w:r>
      <w:r>
        <w:t xml:space="preserve"> 3.4 </w:t>
      </w:r>
      <w:r>
        <w:rPr>
          <w:rFonts w:hint="eastAsia"/>
        </w:rPr>
        <w:t>性能优化策略</w:t>
      </w:r>
      <w:r>
        <w:t xml:space="preserve"> 3.5 </w:t>
      </w:r>
      <w:r>
        <w:rPr>
          <w:rFonts w:hint="eastAsia"/>
        </w:rPr>
        <w:t>结果验证与质量保证</w:t>
      </w:r>
      <w:r>
        <w:t xml:space="preserve"> 4 </w:t>
      </w:r>
      <w:r>
        <w:rPr>
          <w:rFonts w:hint="eastAsia"/>
        </w:rPr>
        <w:t>可视化设计与实现</w:t>
      </w:r>
      <w:r>
        <w:t xml:space="preserve"> 4.1 </w:t>
      </w:r>
      <w:r>
        <w:rPr>
          <w:rFonts w:hint="eastAsia"/>
        </w:rPr>
        <w:t>年度专辑发行量统计</w:t>
      </w:r>
      <w:r>
        <w:t xml:space="preserve"> 4.2 </w:t>
      </w:r>
      <w:r>
        <w:rPr>
          <w:rFonts w:hint="eastAsia"/>
        </w:rPr>
        <w:t>播放量区间分布</w:t>
      </w:r>
      <w:r>
        <w:t xml:space="preserve"> 4.3 </w:t>
      </w:r>
      <w:r>
        <w:rPr>
          <w:rFonts w:hint="eastAsia"/>
        </w:rPr>
        <w:t>音乐流派数量分析</w:t>
      </w:r>
      <w:r>
        <w:t xml:space="preserve"> 4.4 </w:t>
      </w:r>
      <w:r>
        <w:rPr>
          <w:rFonts w:hint="eastAsia"/>
        </w:rPr>
        <w:t>艺术家专辑产量对比</w:t>
      </w:r>
      <w:r>
        <w:t xml:space="preserve"> 4.5 </w:t>
      </w:r>
      <w:r>
        <w:rPr>
          <w:rFonts w:hint="eastAsia"/>
        </w:rPr>
        <w:t>收藏量Top专辑分析</w:t>
      </w:r>
      <w:r>
        <w:t xml:space="preserve"> 4.6 </w:t>
      </w:r>
      <w:r>
        <w:rPr>
          <w:rFonts w:hint="eastAsia"/>
        </w:rPr>
        <w:t>流派平均评分分析</w:t>
      </w:r>
      <w:r>
        <w:t xml:space="preserve"> 4.7 </w:t>
      </w:r>
      <w:r>
        <w:rPr>
          <w:rFonts w:hint="eastAsia"/>
        </w:rPr>
        <w:t>播放量与评分关联分析</w:t>
      </w:r>
      <w:r>
        <w:t xml:space="preserve"> 4.8 </w:t>
      </w:r>
      <w:r>
        <w:rPr>
          <w:rFonts w:hint="eastAsia"/>
        </w:rPr>
        <w:t>年度趋势与流派对比</w:t>
      </w:r>
      <w:r>
        <w:t xml:space="preserve"> 5 </w:t>
      </w:r>
      <w:r>
        <w:rPr>
          <w:rFonts w:hint="eastAsia"/>
        </w:rPr>
        <w:t>结论与展望</w:t>
      </w:r>
      <w:r>
        <w:t xml:space="preserve"> 5.1 </w:t>
      </w:r>
      <w:r>
        <w:rPr>
          <w:rFonts w:hint="eastAsia"/>
        </w:rPr>
        <w:t>研究总结</w:t>
      </w:r>
      <w:r>
        <w:t xml:space="preserve"> 5.2 </w:t>
      </w:r>
      <w:r>
        <w:rPr>
          <w:rFonts w:hint="eastAsia"/>
        </w:rPr>
        <w:t>技术贡献</w:t>
      </w:r>
      <w:r>
        <w:t xml:space="preserve"> 5.3 </w:t>
      </w:r>
      <w:r>
        <w:rPr>
          <w:rFonts w:hint="eastAsia"/>
        </w:rPr>
        <w:t>应用价值</w:t>
      </w:r>
      <w:r>
        <w:t xml:space="preserve"> 5.4 </w:t>
      </w:r>
      <w:r>
        <w:rPr>
          <w:rFonts w:hint="eastAsia"/>
        </w:rPr>
        <w:t>研究局限</w:t>
      </w:r>
      <w:r>
        <w:t xml:space="preserve"> 5.5 </w:t>
      </w:r>
      <w:r>
        <w:rPr>
          <w:rFonts w:hint="eastAsia"/>
        </w:rPr>
        <w:t>未来展望</w:t>
      </w:r>
      <w:r>
        <w:t xml:space="preserve"> </w:t>
      </w:r>
      <w:r>
        <w:rPr>
          <w:rFonts w:hint="eastAsia"/>
        </w:rPr>
        <w:t>参考文献</w:t>
      </w:r>
    </w:p>
    <w:bookmarkEnd w:id="0"/>
    <w:bookmarkEnd w:id="3"/>
    <w:p w14:paraId="191E653D">
      <w:pPr>
        <w:pStyle w:val="3"/>
      </w:pPr>
      <w:bookmarkStart w:id="4" w:name="引言"/>
      <w:r>
        <w:t xml:space="preserve">1 </w:t>
      </w:r>
      <w:r>
        <w:rPr>
          <w:rFonts w:hint="eastAsia"/>
        </w:rPr>
        <w:t>引言</w:t>
      </w:r>
    </w:p>
    <w:p w14:paraId="556813E6">
      <w:pPr>
        <w:pStyle w:val="4"/>
      </w:pPr>
      <w:bookmarkStart w:id="5" w:name="研究背景"/>
      <w:r>
        <w:t xml:space="preserve">1.1 </w:t>
      </w:r>
      <w:r>
        <w:rPr>
          <w:rFonts w:hint="eastAsia"/>
        </w:rPr>
        <w:t>研究背景</w:t>
      </w:r>
    </w:p>
    <w:p w14:paraId="3314573B">
      <w:r>
        <w:rPr>
          <w:rFonts w:hint="eastAsia"/>
        </w:rPr>
        <w:t>随着数字音乐产业的蓬勃发展和流媒体平台的普及，音乐消费模式发生了根本性变革。Spotify、Apple</w:t>
      </w:r>
      <w:r>
        <w:t xml:space="preserve"> </w:t>
      </w:r>
      <w:r>
        <w:rPr>
          <w:rFonts w:hint="eastAsia"/>
        </w:rPr>
        <w:t>Music、网易云音乐等平台积累了海量的用户行为数据和专辑信息，为音乐产业研究提供了前所未有的数据支持。音乐专辑作为艺术创作的核心载体，其播放量、收藏量、评分等指标直接反映了市场接受度和艺术价值。</w:t>
      </w:r>
    </w:p>
    <w:p w14:paraId="5F3449A9">
      <w:pPr>
        <w:pStyle w:val="19"/>
      </w:pPr>
      <w:r>
        <w:rPr>
          <w:rFonts w:hint="eastAsia"/>
        </w:rPr>
        <w:t>传统的音乐数据分析方法在面对TB级数据集时存在处理效率低、实时性差、扩展性不足等问题。Apache</w:t>
      </w:r>
      <w:r>
        <w:t xml:space="preserve"> </w:t>
      </w:r>
      <w:r>
        <w:rPr>
          <w:rFonts w:hint="eastAsia"/>
        </w:rPr>
        <w:t>Flink作为新一代分布式流处理框架，具有高吞吐、低延迟、精确一次处理等特性，能够同时支持批处理和流处理，特别适合处理音乐平台的实时用户行为数据和历史专辑数据。本研究将Flink应用于音乐专辑数据分析领域，探索分布式计算框架在音乐产业数字化转型中的实际应用效果。</w:t>
      </w:r>
    </w:p>
    <w:p w14:paraId="6CDC37E8">
      <w:pPr>
        <w:pStyle w:val="19"/>
      </w:pPr>
      <w:r>
        <w:rPr>
          <w:rFonts w:hint="eastAsia"/>
        </w:rPr>
        <w:t>近年来，随着大数据技术的普及，基于分布式框架的数据分析在电商、金融、社交媒体等领域得到了广泛应用。然而，在音乐数据分析领域，特别是专辑级别的深度分析方面，相关研究相对较少。本研究填补了这一空白，为音乐数据分析提供了新的技术思路和方法借鉴。</w:t>
      </w:r>
    </w:p>
    <w:bookmarkEnd w:id="5"/>
    <w:p w14:paraId="4DB874E5">
      <w:pPr>
        <w:pStyle w:val="4"/>
      </w:pPr>
      <w:bookmarkStart w:id="6" w:name="研究意义"/>
      <w:r>
        <w:t xml:space="preserve">1.2 </w:t>
      </w:r>
      <w:r>
        <w:rPr>
          <w:rFonts w:hint="eastAsia"/>
        </w:rPr>
        <w:t>研究意义</w:t>
      </w:r>
    </w:p>
    <w:p w14:paraId="1FC378AF">
      <w:r>
        <w:rPr>
          <w:rFonts w:hint="eastAsia"/>
        </w:rPr>
        <w:t>本研究具有重要的理论意义和实践价值。在理论层面，本研究验证了Flink框架在复杂音乐数据分析任务中的适用性和优势，为分布式计算理论在文化创意产业的应用提供了实证支持。在方法层面，设计并实现了完整的音乐专辑数据分析流水线，包括数据预处理、多维度指标计算、关联分析等模块，为类似研究提供了可复用的技术方案。</w:t>
      </w:r>
    </w:p>
    <w:p w14:paraId="0E706CEB">
      <w:pPr>
        <w:pStyle w:val="19"/>
      </w:pPr>
      <w:r>
        <w:rPr>
          <w:rFonts w:hint="eastAsia"/>
        </w:rPr>
        <w:t>在实践层面，本研究通过对音乐专辑数据的深入分析，揭示了音乐产业的发行趋势、流派偏好特征、艺术家影响力分布和用户行为模式，为音乐制作、发行策略、市场营销和内容推荐提供了数据支持。研究结果对唱片公司的A&amp;R决策、流媒体平台的内容运营、独立音乐人的市场定位具有参考价值。</w:t>
      </w:r>
    </w:p>
    <w:p w14:paraId="2FDED662">
      <w:pPr>
        <w:pStyle w:val="19"/>
      </w:pPr>
      <w:r>
        <w:rPr>
          <w:rFonts w:hint="eastAsia"/>
        </w:rPr>
        <w:t>此外，本研究还探索了大数据技术与音乐产业的深度融合，为数字音乐平台构建智能推荐系统、实时热度监测系统提供了技术基础，促进了技术创新与文化产业的协同发展。</w:t>
      </w:r>
    </w:p>
    <w:bookmarkEnd w:id="6"/>
    <w:p w14:paraId="21120E4C">
      <w:pPr>
        <w:pStyle w:val="4"/>
      </w:pPr>
      <w:bookmarkStart w:id="7" w:name="研究目标"/>
      <w:r>
        <w:t xml:space="preserve">1.3 </w:t>
      </w:r>
      <w:r>
        <w:rPr>
          <w:rFonts w:hint="eastAsia"/>
        </w:rPr>
        <w:t>研究目标</w:t>
      </w:r>
    </w:p>
    <w:p w14:paraId="67516BD9">
      <w:r>
        <w:rPr>
          <w:rFonts w:hint="eastAsia"/>
        </w:rPr>
        <w:t>本研究旨在实现以下目标：</w:t>
      </w:r>
      <w:r>
        <w:t xml:space="preserve"> 1. </w:t>
      </w:r>
      <w:r>
        <w:rPr>
          <w:rFonts w:hint="eastAsia"/>
        </w:rPr>
        <w:t>基于Flink框架构建音乐专辑数据分析系统</w:t>
      </w:r>
      <w:r>
        <w:t xml:space="preserve"> 2. </w:t>
      </w:r>
      <w:r>
        <w:rPr>
          <w:rFonts w:hint="eastAsia"/>
        </w:rPr>
        <w:t>实现8个不同维度的统计分析任务，涵盖播放量、收藏量、评分等核心指标</w:t>
      </w:r>
      <w:r>
        <w:t xml:space="preserve"> 3. </w:t>
      </w:r>
      <w:r>
        <w:rPr>
          <w:rFonts w:hint="eastAsia"/>
        </w:rPr>
        <w:t>通过Python可视化技术直观展示分析结果</w:t>
      </w:r>
      <w:r>
        <w:t xml:space="preserve"> 4. </w:t>
      </w:r>
      <w:r>
        <w:rPr>
          <w:rFonts w:hint="eastAsia"/>
        </w:rPr>
        <w:t>验证Flink在处理大规模音乐数据集上的性能表现</w:t>
      </w:r>
      <w:r>
        <w:t xml:space="preserve"> 5. </w:t>
      </w:r>
      <w:r>
        <w:rPr>
          <w:rFonts w:hint="eastAsia"/>
        </w:rPr>
        <w:t>为音乐产业提供数据驱动的决策参考和市场洞察</w:t>
      </w:r>
      <w:r>
        <w:t xml:space="preserve"> 6. </w:t>
      </w:r>
      <w:r>
        <w:rPr>
          <w:rFonts w:hint="eastAsia"/>
        </w:rPr>
        <w:t>探索播放量、收藏量与评分之间的关联关系</w:t>
      </w:r>
    </w:p>
    <w:bookmarkEnd w:id="7"/>
    <w:p w14:paraId="0B14A661">
      <w:pPr>
        <w:pStyle w:val="4"/>
      </w:pPr>
      <w:bookmarkStart w:id="8" w:name="技术选型"/>
      <w:r>
        <w:t xml:space="preserve">1.4 </w:t>
      </w:r>
      <w:r>
        <w:rPr>
          <w:rFonts w:hint="eastAsia"/>
        </w:rPr>
        <w:t>技术选型</w:t>
      </w:r>
    </w:p>
    <w:p w14:paraId="45AAC9C3">
      <w:r>
        <w:rPr>
          <w:rFonts w:hint="eastAsia"/>
        </w:rPr>
        <w:t>为确保系统的稳定性、兼容性和先进性，本研究采用以下技术栈：</w:t>
      </w:r>
      <w:r>
        <w:drawing>
          <wp:inline distT="0" distB="0" distL="114300" distR="114300">
            <wp:extent cx="5486400" cy="47682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486400" cy="4768215"/>
                    </a:xfrm>
                    <a:prstGeom prst="rect">
                      <a:avLst/>
                    </a:prstGeom>
                    <a:noFill/>
                    <a:ln>
                      <a:noFill/>
                    </a:ln>
                  </pic:spPr>
                </pic:pic>
              </a:graphicData>
            </a:graphic>
          </wp:inline>
        </w:drawing>
      </w:r>
    </w:p>
    <w:bookmarkEnd w:id="4"/>
    <w:bookmarkEnd w:id="8"/>
    <w:p w14:paraId="066D26DC">
      <w:pPr>
        <w:pStyle w:val="3"/>
      </w:pPr>
      <w:bookmarkStart w:id="9" w:name="相关技术介绍"/>
      <w:r>
        <w:t xml:space="preserve">2 </w:t>
      </w:r>
      <w:r>
        <w:rPr>
          <w:rFonts w:hint="eastAsia"/>
        </w:rPr>
        <w:t>相关技术介绍</w:t>
      </w:r>
    </w:p>
    <w:p w14:paraId="45D26B69">
      <w:pPr>
        <w:pStyle w:val="4"/>
      </w:pPr>
      <w:bookmarkStart w:id="10" w:name="apache-flink框架"/>
      <w:r>
        <w:t xml:space="preserve">2.1 Apache </w:t>
      </w:r>
      <w:r>
        <w:rPr>
          <w:rFonts w:hint="eastAsia"/>
        </w:rPr>
        <w:t>Flink框架</w:t>
      </w:r>
    </w:p>
    <w:p w14:paraId="51F88FFF">
      <w:r>
        <w:t xml:space="preserve">Apache </w:t>
      </w:r>
      <w:r>
        <w:rPr>
          <w:rFonts w:hint="eastAsia"/>
        </w:rPr>
        <w:t>Flink是一个开源的分布式流处理框架，由柏林工业大学开发，现已成为Apache软件基金会的顶级项目。Flink的核心优势在于其统一的流批处理架构，能够以流处理的方式处理批数据，实现真正的流批一体。</w:t>
      </w:r>
    </w:p>
    <w:p w14:paraId="34AC9CDB">
      <w:pPr>
        <w:pStyle w:val="19"/>
      </w:pPr>
      <w:r>
        <w:rPr>
          <w:rFonts w:hint="eastAsia"/>
        </w:rPr>
        <w:t>Flink的核心特点包括：</w:t>
      </w:r>
      <w:r>
        <w:t xml:space="preserve"> 1. </w:t>
      </w:r>
      <w:r>
        <w:rPr>
          <w:rFonts w:hint="eastAsia"/>
          <w:b/>
          <w:bCs/>
        </w:rPr>
        <w:t>有状态流处理</w:t>
      </w:r>
      <w:r>
        <w:rPr>
          <w:rFonts w:hint="eastAsia"/>
        </w:rPr>
        <w:t>：支持复杂的状态管理，能够保证精确一次（exactly-once）的处理语义</w:t>
      </w:r>
      <w:r>
        <w:t xml:space="preserve"> 2. </w:t>
      </w:r>
      <w:r>
        <w:rPr>
          <w:rFonts w:hint="eastAsia"/>
          <w:b/>
          <w:bCs/>
        </w:rPr>
        <w:t>事件时间处理</w:t>
      </w:r>
      <w:r>
        <w:rPr>
          <w:rFonts w:hint="eastAsia"/>
        </w:rPr>
        <w:t>：支持基于事件时间的窗口计算，能够有效处理乱序事件和延迟数据</w:t>
      </w:r>
      <w:r>
        <w:t xml:space="preserve"> 3. </w:t>
      </w:r>
      <w:r>
        <w:rPr>
          <w:rFonts w:hint="eastAsia"/>
          <w:b/>
          <w:bCs/>
        </w:rPr>
        <w:t>高性能内存管理</w:t>
      </w:r>
      <w:r>
        <w:rPr>
          <w:rFonts w:hint="eastAsia"/>
        </w:rPr>
        <w:t>：自主管理内存，避免JVM垃圾回收带来的性能波动</w:t>
      </w:r>
      <w:r>
        <w:t xml:space="preserve"> 4. </w:t>
      </w:r>
      <w:r>
        <w:rPr>
          <w:rFonts w:hint="eastAsia"/>
          <w:b/>
          <w:bCs/>
        </w:rPr>
        <w:t>灵活的窗口机制</w:t>
      </w:r>
      <w:r>
        <w:rPr>
          <w:rFonts w:hint="eastAsia"/>
        </w:rPr>
        <w:t>：支持滚动窗口、滑动窗口、会话窗口等多种窗口类型</w:t>
      </w:r>
      <w:r>
        <w:t xml:space="preserve"> 5. </w:t>
      </w:r>
      <w:r>
        <w:rPr>
          <w:rFonts w:hint="eastAsia"/>
          <w:b/>
          <w:bCs/>
        </w:rPr>
        <w:t>容错机制</w:t>
      </w:r>
      <w:r>
        <w:rPr>
          <w:rFonts w:hint="eastAsia"/>
        </w:rPr>
        <w:t>：基于分布式快照的检查点（Checkpoint）机制保证系统的高可用性</w:t>
      </w:r>
    </w:p>
    <w:p w14:paraId="342098D4">
      <w:pPr>
        <w:pStyle w:val="19"/>
      </w:pPr>
      <w:r>
        <w:rPr>
          <w:rFonts w:hint="eastAsia"/>
        </w:rPr>
        <w:t>在本研究中，我们主要利用Flink的批处理能力对历史专辑数据进行分析，同时探索流处理能力对实时播放数据的处理。Flink的DataSet</w:t>
      </w:r>
      <w:r>
        <w:t xml:space="preserve"> </w:t>
      </w:r>
      <w:r>
        <w:rPr>
          <w:rFonts w:hint="eastAsia"/>
        </w:rPr>
        <w:t>API和DataStream</w:t>
      </w:r>
      <w:r>
        <w:t xml:space="preserve"> </w:t>
      </w:r>
      <w:r>
        <w:rPr>
          <w:rFonts w:hint="eastAsia"/>
        </w:rPr>
        <w:t>API提供了丰富的操作符，包括map、filter、reduce、groupBy、join、window等，能够方便地实现复杂的数据转换和聚合操作。</w:t>
      </w:r>
    </w:p>
    <w:bookmarkEnd w:id="10"/>
    <w:p w14:paraId="7A80E9F4">
      <w:pPr>
        <w:pStyle w:val="4"/>
      </w:pPr>
      <w:bookmarkStart w:id="11" w:name="大数据处理技术"/>
      <w:r>
        <w:t xml:space="preserve">2.2 </w:t>
      </w:r>
      <w:r>
        <w:rPr>
          <w:rFonts w:hint="eastAsia"/>
        </w:rPr>
        <w:t>大数据处理技术</w:t>
      </w:r>
    </w:p>
    <w:p w14:paraId="0B23332B">
      <w:r>
        <w:rPr>
          <w:rFonts w:hint="eastAsia"/>
        </w:rPr>
        <w:t>大数据处理技术主要包括数据采集、存储、处理和分析四个环节。在音乐数据分析场景中：</w:t>
      </w:r>
    </w:p>
    <w:p w14:paraId="0EF3A949">
      <w:pPr>
        <w:pStyle w:val="19"/>
      </w:pPr>
      <w:r>
        <w:rPr>
          <w:rFonts w:hint="eastAsia"/>
          <w:b/>
          <w:bCs/>
        </w:rPr>
        <w:t>数据采集</w:t>
      </w:r>
      <w:r>
        <w:rPr>
          <w:rFonts w:hint="eastAsia"/>
        </w:rPr>
        <w:t>：通过流媒体平台的API接口、日志系统、埋点数据等方式采集用户播放行为、专辑元数据、评分数据等。本研究使用模拟生成的结构化数据文件作为数据源。</w:t>
      </w:r>
    </w:p>
    <w:p w14:paraId="5184C146">
      <w:pPr>
        <w:pStyle w:val="19"/>
      </w:pPr>
      <w:r>
        <w:rPr>
          <w:rFonts w:hint="eastAsia"/>
          <w:b/>
          <w:bCs/>
        </w:rPr>
        <w:t>数据存储</w:t>
      </w:r>
      <w:r>
        <w:rPr>
          <w:rFonts w:hint="eastAsia"/>
        </w:rPr>
        <w:t>：采用分布式文件系统（HDFS）存储原始数据，使用Parquet列式存储格式优化查询性能，使用本地文件系统存储中间结果和最终输出。</w:t>
      </w:r>
    </w:p>
    <w:p w14:paraId="7684D32B">
      <w:pPr>
        <w:pStyle w:val="19"/>
      </w:pPr>
      <w:r>
        <w:rPr>
          <w:rFonts w:hint="eastAsia"/>
          <w:b/>
          <w:bCs/>
        </w:rPr>
        <w:t>数据处理</w:t>
      </w:r>
      <w:r>
        <w:rPr>
          <w:rFonts w:hint="eastAsia"/>
        </w:rPr>
        <w:t>：主要依赖Flink的分布式计算能力，通过并行化处理提升效率。针对音乐数据的特点，实施了数据清洗（去除异常值、处理缺失值）、数据转换（格式标准化、字段拆分）、数据聚合（分组统计、关联计算）等操作。</w:t>
      </w:r>
    </w:p>
    <w:p w14:paraId="7D089C41">
      <w:pPr>
        <w:pStyle w:val="19"/>
      </w:pPr>
      <w:r>
        <w:rPr>
          <w:rFonts w:hint="eastAsia"/>
          <w:b/>
          <w:bCs/>
        </w:rPr>
        <w:t>数据分析</w:t>
      </w:r>
      <w:r>
        <w:rPr>
          <w:rFonts w:hint="eastAsia"/>
        </w:rPr>
        <w:t>：结合了描述性统计分析、趋势分析、关联分析和可视化技术，从多个维度挖掘数据价值。</w:t>
      </w:r>
    </w:p>
    <w:p w14:paraId="7A23C2E6">
      <w:pPr>
        <w:pStyle w:val="19"/>
      </w:pPr>
      <w:r>
        <w:rPr>
          <w:rFonts w:hint="eastAsia"/>
        </w:rPr>
        <w:t>与传统的单机数据处理技术相比，分布式计算框架具有明显的可扩展性优势。通过水平扩展计算节点，可以线性提升处理能力，有效应对数据量增长带来的挑战。本研究通过实践验证了Flink在处理十万级别数据量时的性能表现。</w:t>
      </w:r>
    </w:p>
    <w:p w14:paraId="26A404C9">
      <w:pPr>
        <w:pStyle w:val="19"/>
      </w:pPr>
      <w:r>
        <w:rPr>
          <w:rFonts w:hint="eastAsia"/>
        </w:rPr>
        <w:t>数据质量是影响分析结果准确性的关键因素。本研究实施了严格的数据清洗流程，包括缺失值处理、异常值检测（如播放量为负数、评分超出范围）、数据格式标准化等步骤，确保了分析结果的可靠性。</w:t>
      </w:r>
    </w:p>
    <w:bookmarkEnd w:id="11"/>
    <w:p w14:paraId="0AD3D986">
      <w:pPr>
        <w:pStyle w:val="4"/>
      </w:pPr>
      <w:bookmarkStart w:id="12" w:name="数据可视化技术"/>
      <w:r>
        <w:t xml:space="preserve">2.3 </w:t>
      </w:r>
      <w:r>
        <w:rPr>
          <w:rFonts w:hint="eastAsia"/>
        </w:rPr>
        <w:t>数据可视化技术</w:t>
      </w:r>
    </w:p>
    <w:p w14:paraId="79229EE9">
      <w:pPr>
        <w:rPr>
          <w:rFonts w:hint="eastAsia"/>
        </w:rPr>
      </w:pPr>
      <w:r>
        <w:rPr>
          <w:rFonts w:hint="eastAsia"/>
        </w:rPr>
        <w:t>数据可视化是将抽象数据转化为直观图形的技术过程，有助于发现数据中的规律和趋势。本研究采用了基于Python的数据可视化工具链，包括Matplotlib、Seaborn、Plotly等库，实现了分析结果的多维度展示。</w:t>
      </w:r>
    </w:p>
    <w:p w14:paraId="72342246">
      <w:pPr>
        <w:rPr>
          <w:rFonts w:hint="eastAsia"/>
        </w:rPr>
      </w:pPr>
      <w:r>
        <w:drawing>
          <wp:inline distT="0" distB="0" distL="114300" distR="114300">
            <wp:extent cx="5482590" cy="3930015"/>
            <wp:effectExtent l="0" t="0" r="381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482590" cy="3930015"/>
                    </a:xfrm>
                    <a:prstGeom prst="rect">
                      <a:avLst/>
                    </a:prstGeom>
                    <a:noFill/>
                    <a:ln>
                      <a:noFill/>
                    </a:ln>
                  </pic:spPr>
                </pic:pic>
              </a:graphicData>
            </a:graphic>
          </wp:inline>
        </w:drawing>
      </w:r>
    </w:p>
    <w:p w14:paraId="40E5328F">
      <w:pPr>
        <w:pStyle w:val="19"/>
      </w:pPr>
      <w:r>
        <w:rPr>
          <w:rFonts w:hint="eastAsia"/>
        </w:rPr>
        <w:t>可视化设计遵循了信息可视化的基本原则，包括准确性、有效性和美观性。针对音乐数据的特点，选择了以下图表类型：</w:t>
      </w:r>
      <w:r>
        <w:t xml:space="preserve"> - </w:t>
      </w:r>
      <w:r>
        <w:rPr>
          <w:rFonts w:hint="eastAsia"/>
          <w:b/>
          <w:bCs/>
        </w:rPr>
        <w:t>柱状图</w:t>
      </w:r>
      <w:r>
        <w:rPr>
          <w:rFonts w:hint="eastAsia"/>
        </w:rPr>
        <w:t>：展示年度发行量、流派数量等离散数据的对比</w:t>
      </w:r>
      <w:r>
        <w:t xml:space="preserve"> - </w:t>
      </w:r>
      <w:r>
        <w:rPr>
          <w:rFonts w:hint="eastAsia"/>
          <w:b/>
          <w:bCs/>
        </w:rPr>
        <w:t>饼图</w:t>
      </w:r>
      <w:r>
        <w:rPr>
          <w:rFonts w:hint="eastAsia"/>
        </w:rPr>
        <w:t>：展示播放量区间分布、流派占比等比例关系</w:t>
      </w:r>
      <w:r>
        <w:t xml:space="preserve"> - </w:t>
      </w:r>
      <w:r>
        <w:rPr>
          <w:rFonts w:hint="eastAsia"/>
          <w:b/>
          <w:bCs/>
        </w:rPr>
        <w:t>折线图</w:t>
      </w:r>
      <w:r>
        <w:rPr>
          <w:rFonts w:hint="eastAsia"/>
        </w:rPr>
        <w:t>：展示年度趋势、评分变化等时间序列数据</w:t>
      </w:r>
      <w:r>
        <w:t xml:space="preserve"> - </w:t>
      </w:r>
      <w:r>
        <w:rPr>
          <w:rFonts w:hint="eastAsia"/>
          <w:b/>
          <w:bCs/>
        </w:rPr>
        <w:t>散点图</w:t>
      </w:r>
      <w:r>
        <w:rPr>
          <w:rFonts w:hint="eastAsia"/>
        </w:rPr>
        <w:t>：展示播放量与评分的关联关系</w:t>
      </w:r>
      <w:r>
        <w:t xml:space="preserve"> - </w:t>
      </w:r>
      <w:r>
        <w:rPr>
          <w:rFonts w:hint="eastAsia"/>
          <w:b/>
          <w:bCs/>
        </w:rPr>
        <w:t>热力图</w:t>
      </w:r>
      <w:r>
        <w:rPr>
          <w:rFonts w:hint="eastAsia"/>
        </w:rPr>
        <w:t>：展示多维度指标的关联矩阵</w:t>
      </w:r>
    </w:p>
    <w:p w14:paraId="428972BB">
      <w:pPr>
        <w:pStyle w:val="19"/>
      </w:pPr>
      <w:r>
        <w:rPr>
          <w:rFonts w:hint="eastAsia"/>
        </w:rPr>
        <w:t>通过颜色编码、标签标注、图例说明等视觉元素，增强了图表的可读性和信息密度。同时，采用统一的配色方案和字体样式，保证了报告的专业性和一致性。</w:t>
      </w:r>
    </w:p>
    <w:bookmarkEnd w:id="9"/>
    <w:bookmarkEnd w:id="12"/>
    <w:p w14:paraId="5373BF08">
      <w:pPr>
        <w:pStyle w:val="3"/>
      </w:pPr>
      <w:bookmarkStart w:id="13" w:name="数据与方法"/>
      <w:r>
        <w:t xml:space="preserve">3 </w:t>
      </w:r>
      <w:r>
        <w:rPr>
          <w:rFonts w:hint="eastAsia"/>
        </w:rPr>
        <w:t>数据与方法</w:t>
      </w:r>
    </w:p>
    <w:p w14:paraId="6AC0C177">
      <w:pPr>
        <w:pStyle w:val="4"/>
      </w:pPr>
      <w:bookmarkStart w:id="14" w:name="数据来源与预处理"/>
      <w:r>
        <w:t xml:space="preserve">3.1 </w:t>
      </w:r>
      <w:r>
        <w:rPr>
          <w:rFonts w:hint="eastAsia"/>
        </w:rPr>
        <w:t>数据来源与预处理</w:t>
      </w:r>
    </w:p>
    <w:p w14:paraId="025245F9">
      <w:r>
        <w:rPr>
          <w:rFonts w:hint="eastAsia"/>
        </w:rPr>
        <w:t>本研究的数据来源于模拟的音乐流媒体平台数据集，包含50,328条专辑记录。每条记录包含专辑ID、专辑名称、艺术家、发行年份、播放量、收藏量、评分、评分人数、音乐流派和发行地区等字段。数据时间跨度从1960年至2024年，涵盖了现代流行音乐发展的主要历史时期。</w:t>
      </w:r>
    </w:p>
    <w:p w14:paraId="2039525C">
      <w:pPr>
        <w:pStyle w:val="19"/>
        <w:rPr>
          <w:rFonts w:hint="eastAsia"/>
        </w:rPr>
      </w:pPr>
      <w:r>
        <w:rPr>
          <w:rFonts w:hint="eastAsia"/>
        </w:rPr>
        <w:t>数据文件music_albums.csv包含50,328条音乐专辑记录，字段结构如表1所示：</w:t>
      </w:r>
    </w:p>
    <w:p w14:paraId="63CFFDB3">
      <w:pPr>
        <w:pStyle w:val="19"/>
        <w:rPr>
          <w:rFonts w:hint="eastAsia"/>
        </w:rPr>
      </w:pPr>
      <w:r>
        <w:drawing>
          <wp:inline distT="0" distB="0" distL="114300" distR="114300">
            <wp:extent cx="5483860" cy="676592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483860" cy="6765925"/>
                    </a:xfrm>
                    <a:prstGeom prst="rect">
                      <a:avLst/>
                    </a:prstGeom>
                    <a:noFill/>
                    <a:ln>
                      <a:noFill/>
                    </a:ln>
                  </pic:spPr>
                </pic:pic>
              </a:graphicData>
            </a:graphic>
          </wp:inline>
        </w:drawing>
      </w:r>
    </w:p>
    <w:p w14:paraId="28A2B097">
      <w:pPr>
        <w:pStyle w:val="19"/>
        <w:rPr>
          <w:rFonts w:hint="eastAsia"/>
        </w:rPr>
      </w:pPr>
    </w:p>
    <w:p w14:paraId="5CF195C5">
      <w:pPr>
        <w:pStyle w:val="19"/>
      </w:pPr>
      <w:r>
        <w:rPr>
          <w:rFonts w:hint="eastAsia"/>
        </w:rPr>
        <w:t>数据预处理是保证分析质量的关键环节。本研究实施了以下预处理步骤：</w:t>
      </w:r>
    </w:p>
    <w:p w14:paraId="6CA79CEA">
      <w:pPr>
        <w:numPr>
          <w:ilvl w:val="0"/>
          <w:numId w:val="7"/>
        </w:numPr>
      </w:pPr>
      <w:r>
        <w:rPr>
          <w:rFonts w:hint="eastAsia"/>
          <w:b/>
          <w:bCs/>
        </w:rPr>
        <w:t>数据清洗</w:t>
      </w:r>
      <w:r>
        <w:rPr>
          <w:rFonts w:hint="eastAsia"/>
        </w:rPr>
        <w:t>：去除包含缺失值和异常值的记录，确保数据的完整性</w:t>
      </w:r>
    </w:p>
    <w:p w14:paraId="7DB31E82">
      <w:pPr>
        <w:numPr>
          <w:ilvl w:val="1"/>
          <w:numId w:val="8"/>
        </w:numPr>
      </w:pPr>
      <w:r>
        <w:rPr>
          <w:rFonts w:hint="eastAsia"/>
        </w:rPr>
        <w:t>过滤播放量为负数或异常大的记录</w:t>
      </w:r>
    </w:p>
    <w:p w14:paraId="2B3F59F3">
      <w:pPr>
        <w:numPr>
          <w:ilvl w:val="1"/>
          <w:numId w:val="8"/>
        </w:numPr>
      </w:pPr>
      <w:r>
        <w:rPr>
          <w:rFonts w:hint="eastAsia"/>
        </w:rPr>
        <w:t>过滤评分不在0-10范围内的记录</w:t>
      </w:r>
    </w:p>
    <w:p w14:paraId="027A4C06">
      <w:pPr>
        <w:numPr>
          <w:ilvl w:val="1"/>
          <w:numId w:val="8"/>
        </w:numPr>
      </w:pPr>
      <w:r>
        <w:rPr>
          <w:rFonts w:hint="eastAsia"/>
        </w:rPr>
        <w:t>过滤发行年份不合理的记录（&lt;1900或&gt;2025）</w:t>
      </w:r>
    </w:p>
    <w:p w14:paraId="78A56160">
      <w:pPr>
        <w:numPr>
          <w:ilvl w:val="1"/>
          <w:numId w:val="8"/>
        </w:numPr>
      </w:pPr>
      <w:r>
        <w:rPr>
          <w:rFonts w:hint="eastAsia"/>
        </w:rPr>
        <w:t>去除必填字段为空的记录</w:t>
      </w:r>
    </w:p>
    <w:p w14:paraId="4BC295D0">
      <w:pPr>
        <w:numPr>
          <w:ilvl w:val="0"/>
          <w:numId w:val="8"/>
        </w:numPr>
      </w:pPr>
      <w:r>
        <w:rPr>
          <w:rFonts w:hint="eastAsia"/>
          <w:b/>
          <w:bCs/>
        </w:rPr>
        <w:t>格式标准化</w:t>
      </w:r>
      <w:r>
        <w:rPr>
          <w:rFonts w:hint="eastAsia"/>
        </w:rPr>
        <w:t>：统一日期、评分等字段的格式，便于后续处理</w:t>
      </w:r>
    </w:p>
    <w:p w14:paraId="162155A5">
      <w:pPr>
        <w:numPr>
          <w:ilvl w:val="1"/>
          <w:numId w:val="8"/>
        </w:numPr>
      </w:pPr>
      <w:r>
        <w:rPr>
          <w:rFonts w:hint="eastAsia"/>
        </w:rPr>
        <w:t>统一艺术家名称的大小写和空格</w:t>
      </w:r>
    </w:p>
    <w:p w14:paraId="6601156E">
      <w:pPr>
        <w:numPr>
          <w:ilvl w:val="1"/>
          <w:numId w:val="8"/>
        </w:numPr>
      </w:pPr>
      <w:r>
        <w:rPr>
          <w:rFonts w:hint="eastAsia"/>
        </w:rPr>
        <w:t>标准化流派名称（如”Rock”和”rock”统一为”Rock”）</w:t>
      </w:r>
    </w:p>
    <w:p w14:paraId="0211160E">
      <w:pPr>
        <w:numPr>
          <w:ilvl w:val="1"/>
          <w:numId w:val="8"/>
        </w:numPr>
      </w:pPr>
      <w:r>
        <w:rPr>
          <w:rFonts w:hint="eastAsia"/>
        </w:rPr>
        <w:t>规范化地区名称</w:t>
      </w:r>
    </w:p>
    <w:p w14:paraId="583CEEA5">
      <w:pPr>
        <w:numPr>
          <w:ilvl w:val="0"/>
          <w:numId w:val="8"/>
        </w:numPr>
      </w:pPr>
      <w:r>
        <w:rPr>
          <w:rFonts w:hint="eastAsia"/>
          <w:b/>
          <w:bCs/>
        </w:rPr>
        <w:t>多值字段拆分</w:t>
      </w:r>
      <w:r>
        <w:rPr>
          <w:rFonts w:hint="eastAsia"/>
        </w:rPr>
        <w:t>：对流派、地区等多值字段进行拆分，支持细粒度分析</w:t>
      </w:r>
    </w:p>
    <w:p w14:paraId="709B9ACE">
      <w:pPr>
        <w:numPr>
          <w:ilvl w:val="1"/>
          <w:numId w:val="8"/>
        </w:numPr>
      </w:pPr>
      <w:r>
        <w:rPr>
          <w:rFonts w:hint="eastAsia"/>
        </w:rPr>
        <w:t>使用”/“作为分隔符拆分流派字段</w:t>
      </w:r>
    </w:p>
    <w:p w14:paraId="7D55E4D9">
      <w:pPr>
        <w:numPr>
          <w:ilvl w:val="1"/>
          <w:numId w:val="8"/>
        </w:numPr>
      </w:pPr>
      <w:r>
        <w:rPr>
          <w:rFonts w:hint="eastAsia"/>
        </w:rPr>
        <w:t>处理合作专辑的多艺术家情况</w:t>
      </w:r>
    </w:p>
    <w:p w14:paraId="11288B61">
      <w:pPr>
        <w:numPr>
          <w:ilvl w:val="0"/>
          <w:numId w:val="8"/>
        </w:numPr>
      </w:pPr>
      <w:r>
        <w:rPr>
          <w:rFonts w:hint="eastAsia"/>
          <w:b/>
          <w:bCs/>
        </w:rPr>
        <w:t>数据验证</w:t>
      </w:r>
      <w:r>
        <w:rPr>
          <w:rFonts w:hint="eastAsia"/>
        </w:rPr>
        <w:t>：检查数据的逻辑一致性，排除明显错误记录</w:t>
      </w:r>
    </w:p>
    <w:p w14:paraId="369AE69A">
      <w:pPr>
        <w:numPr>
          <w:ilvl w:val="1"/>
          <w:numId w:val="8"/>
        </w:numPr>
      </w:pPr>
      <w:r>
        <w:rPr>
          <w:rFonts w:hint="eastAsia"/>
        </w:rPr>
        <w:t>验证播放量与收藏量的合理性（收藏量不应大于播放量）</w:t>
      </w:r>
    </w:p>
    <w:p w14:paraId="2FEA99A2">
      <w:pPr>
        <w:numPr>
          <w:ilvl w:val="1"/>
          <w:numId w:val="8"/>
        </w:numPr>
      </w:pPr>
      <w:r>
        <w:rPr>
          <w:rFonts w:hint="eastAsia"/>
        </w:rPr>
        <w:t>验证评分人数与播放量的一致性</w:t>
      </w:r>
    </w:p>
    <w:p w14:paraId="03B09696">
      <w:r>
        <w:rPr>
          <w:rFonts w:hint="eastAsia"/>
        </w:rPr>
        <w:t>在数据读取阶段，我们使用Flink的CSV读取器解析源文件。实现思路是通过Flink的PojoType机制将CSV字段映射到Java对象，使用ignoreFirstLine跳过标题行，确保数据解析的准确性。这种方法利用了Flink的类型推断能力，自动将CSV列映射到Java对象的字段。</w:t>
      </w:r>
    </w:p>
    <w:p w14:paraId="734CFE08">
      <w:pPr>
        <w:pStyle w:val="19"/>
      </w:pPr>
      <w:r>
        <w:rPr>
          <w:rFonts w:hint="eastAsia"/>
        </w:rPr>
        <w:t>核心代码如下：</w:t>
      </w:r>
    </w:p>
    <w:p w14:paraId="41A95CF6">
      <w:pPr>
        <w:pStyle w:val="164"/>
      </w:pPr>
      <w:r>
        <w:rPr>
          <w:rStyle w:val="177"/>
        </w:rPr>
        <w:t>/</w:t>
      </w:r>
      <w:r>
        <w:rPr>
          <w:sz w:val="24"/>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828800" cy="1828800"/>
                <wp:effectExtent l="4445" t="4445" r="8255" b="8255"/>
                <wp:wrapSquare wrapText="bothSides"/>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56C7F8">
                            <w:pPr>
                              <w:pStyle w:val="164"/>
                            </w:pPr>
                            <w:r>
                              <w:rPr>
                                <w:rStyle w:val="177"/>
                              </w:rPr>
                              <w:t>/ 1. 设置执行环境</w:t>
                            </w:r>
                            <w:r>
                              <w:br w:type="textWrapping"/>
                            </w:r>
                            <w:r>
                              <w:rPr>
                                <w:rStyle w:val="166"/>
                              </w:rPr>
                              <w:t>final</w:t>
                            </w:r>
                            <w:r>
                              <w:rPr>
                                <w:rStyle w:val="195"/>
                              </w:rPr>
                              <w:t xml:space="preserve"> ExecutionEnvironment env </w:t>
                            </w:r>
                            <w:r>
                              <w:rPr>
                                <w:rStyle w:val="185"/>
                              </w:rPr>
                              <w:t>=</w:t>
                            </w:r>
                            <w:r>
                              <w:rPr>
                                <w:rStyle w:val="195"/>
                              </w:rPr>
                              <w:t xml:space="preserve"> ExecutionEnvironment</w:t>
                            </w:r>
                            <w:r>
                              <w:rPr>
                                <w:rStyle w:val="185"/>
                              </w:rPr>
                              <w:t>.</w:t>
                            </w:r>
                            <w:r>
                              <w:rPr>
                                <w:rStyle w:val="182"/>
                              </w:rPr>
                              <w:t>getExecutionEnvironment</w:t>
                            </w:r>
                            <w:r>
                              <w:rPr>
                                <w:rStyle w:val="185"/>
                              </w:rPr>
                              <w:t>();</w:t>
                            </w:r>
                            <w:r>
                              <w:br w:type="textWrapping"/>
                            </w:r>
                            <w:r>
                              <w:rPr>
                                <w:rStyle w:val="195"/>
                              </w:rPr>
                              <w:t>env</w:t>
                            </w:r>
                            <w:r>
                              <w:rPr>
                                <w:rStyle w:val="185"/>
                              </w:rPr>
                              <w:t>.</w:t>
                            </w:r>
                            <w:r>
                              <w:rPr>
                                <w:rStyle w:val="182"/>
                              </w:rPr>
                              <w:t>setParallelism</w:t>
                            </w:r>
                            <w:r>
                              <w:rPr>
                                <w:rStyle w:val="185"/>
                              </w:rPr>
                              <w:t>(</w:t>
                            </w:r>
                            <w:r>
                              <w:rPr>
                                <w:rStyle w:val="167"/>
                              </w:rPr>
                              <w:t>4</w:t>
                            </w:r>
                            <w:r>
                              <w:rPr>
                                <w:rStyle w:val="185"/>
                              </w:rPr>
                              <w:t>);</w:t>
                            </w:r>
                            <w:r>
                              <w:rPr>
                                <w:rStyle w:val="195"/>
                              </w:rPr>
                              <w:t xml:space="preserve">  </w:t>
                            </w:r>
                            <w:r>
                              <w:rPr>
                                <w:rStyle w:val="177"/>
                              </w:rPr>
                              <w:t>// 设置并行度为4，充分利用多核CPU</w:t>
                            </w:r>
                            <w:r>
                              <w:br w:type="textWrapping"/>
                            </w:r>
                            <w:r>
                              <w:br w:type="textWrapping"/>
                            </w:r>
                            <w:r>
                              <w:rPr>
                                <w:rStyle w:val="177"/>
                              </w:rPr>
                              <w:t>// 2. 读取CSV文件</w:t>
                            </w:r>
                            <w:r>
                              <w:br w:type="textWrapping"/>
                            </w:r>
                            <w:r>
                              <w:rPr>
                                <w:rStyle w:val="195"/>
                              </w:rPr>
                              <w:t>DataSet</w:t>
                            </w:r>
                            <w:r>
                              <w:rPr>
                                <w:rStyle w:val="185"/>
                              </w:rPr>
                              <w:t>&lt;</w:t>
                            </w:r>
                            <w:r>
                              <w:rPr>
                                <w:rStyle w:val="195"/>
                              </w:rPr>
                              <w:t>Album</w:t>
                            </w:r>
                            <w:r>
                              <w:rPr>
                                <w:rStyle w:val="185"/>
                              </w:rPr>
                              <w:t>&gt;</w:t>
                            </w:r>
                            <w:r>
                              <w:rPr>
                                <w:rStyle w:val="195"/>
                              </w:rPr>
                              <w:t xml:space="preserve"> albums </w:t>
                            </w:r>
                            <w:r>
                              <w:rPr>
                                <w:rStyle w:val="185"/>
                              </w:rPr>
                              <w:t>=</w:t>
                            </w:r>
                            <w:r>
                              <w:rPr>
                                <w:rStyle w:val="195"/>
                              </w:rPr>
                              <w:t xml:space="preserve"> env</w:t>
                            </w:r>
                            <w:r>
                              <w:rPr>
                                <w:rStyle w:val="185"/>
                              </w:rPr>
                              <w:t>.</w:t>
                            </w:r>
                            <w:r>
                              <w:rPr>
                                <w:rStyle w:val="182"/>
                              </w:rPr>
                              <w:t>readCsvFile</w:t>
                            </w:r>
                            <w:r>
                              <w:rPr>
                                <w:rStyle w:val="185"/>
                              </w:rPr>
                              <w:t>(</w:t>
                            </w:r>
                            <w:r>
                              <w:rPr>
                                <w:rStyle w:val="173"/>
                              </w:rPr>
                              <w:t>"src/main/resources/music_albums.csv"</w:t>
                            </w:r>
                            <w:r>
                              <w:rPr>
                                <w:rStyle w:val="185"/>
                              </w:rPr>
                              <w:t>)</w:t>
                            </w:r>
                            <w:r>
                              <w:br w:type="textWrapping"/>
                            </w:r>
                            <w:r>
                              <w:rPr>
                                <w:rStyle w:val="195"/>
                              </w:rPr>
                              <w:t xml:space="preserve">        </w:t>
                            </w:r>
                            <w:r>
                              <w:rPr>
                                <w:rStyle w:val="185"/>
                              </w:rPr>
                              <w:t>.</w:t>
                            </w:r>
                            <w:r>
                              <w:rPr>
                                <w:rStyle w:val="182"/>
                              </w:rPr>
                              <w:t>ignoreFirstLine</w:t>
                            </w:r>
                            <w:r>
                              <w:rPr>
                                <w:rStyle w:val="185"/>
                              </w:rPr>
                              <w:t>()</w:t>
                            </w:r>
                            <w:r>
                              <w:br w:type="textWrapping"/>
                            </w:r>
                            <w:r>
                              <w:rPr>
                                <w:rStyle w:val="195"/>
                              </w:rPr>
                              <w:t xml:space="preserve">        </w:t>
                            </w:r>
                            <w:r>
                              <w:rPr>
                                <w:rStyle w:val="185"/>
                              </w:rPr>
                              <w:t>.</w:t>
                            </w:r>
                            <w:r>
                              <w:rPr>
                                <w:rStyle w:val="182"/>
                              </w:rPr>
                              <w:t>pojoType</w:t>
                            </w:r>
                            <w:r>
                              <w:rPr>
                                <w:rStyle w:val="185"/>
                              </w:rPr>
                              <w:t>(</w:t>
                            </w:r>
                            <w:r>
                              <w:rPr>
                                <w:rStyle w:val="195"/>
                              </w:rPr>
                              <w:t>Album</w:t>
                            </w:r>
                            <w:r>
                              <w:rPr>
                                <w:rStyle w:val="185"/>
                              </w:rPr>
                              <w:t>.</w:t>
                            </w:r>
                            <w:r>
                              <w:rPr>
                                <w:rStyle w:val="182"/>
                              </w:rPr>
                              <w:t>class</w:t>
                            </w:r>
                            <w:r>
                              <w:rPr>
                                <w:rStyle w:val="185"/>
                              </w:rPr>
                              <w:t>,</w:t>
                            </w:r>
                            <w:r>
                              <w:rPr>
                                <w:rStyle w:val="195"/>
                              </w:rPr>
                              <w:t xml:space="preserve"> </w:t>
                            </w:r>
                            <w:r>
                              <w:rPr>
                                <w:rStyle w:val="173"/>
                              </w:rPr>
                              <w:t>"album_id"</w:t>
                            </w:r>
                            <w:r>
                              <w:rPr>
                                <w:rStyle w:val="185"/>
                              </w:rPr>
                              <w:t>,</w:t>
                            </w:r>
                            <w:r>
                              <w:rPr>
                                <w:rStyle w:val="195"/>
                              </w:rPr>
                              <w:t xml:space="preserve"> </w:t>
                            </w:r>
                            <w:r>
                              <w:rPr>
                                <w:rStyle w:val="173"/>
                              </w:rPr>
                              <w:t>"album_name"</w:t>
                            </w:r>
                            <w:r>
                              <w:rPr>
                                <w:rStyle w:val="185"/>
                              </w:rPr>
                              <w:t>,</w:t>
                            </w:r>
                            <w:r>
                              <w:rPr>
                                <w:rStyle w:val="195"/>
                              </w:rPr>
                              <w:t xml:space="preserve"> </w:t>
                            </w:r>
                            <w:r>
                              <w:rPr>
                                <w:rStyle w:val="173"/>
                              </w:rPr>
                              <w:t>"artist"</w:t>
                            </w:r>
                            <w:r>
                              <w:rPr>
                                <w:rStyle w:val="185"/>
                              </w:rPr>
                              <w:t>,</w:t>
                            </w:r>
                            <w:r>
                              <w:rPr>
                                <w:rStyle w:val="195"/>
                              </w:rPr>
                              <w:t xml:space="preserve"> </w:t>
                            </w:r>
                            <w:r>
                              <w:rPr>
                                <w:rStyle w:val="173"/>
                              </w:rPr>
                              <w:t>"release_year"</w:t>
                            </w:r>
                            <w:r>
                              <w:rPr>
                                <w:rStyle w:val="185"/>
                              </w:rPr>
                              <w:t>,</w:t>
                            </w:r>
                            <w:r>
                              <w:br w:type="textWrapping"/>
                            </w:r>
                            <w:r>
                              <w:rPr>
                                <w:rStyle w:val="195"/>
                              </w:rPr>
                              <w:t xml:space="preserve">                  </w:t>
                            </w:r>
                            <w:r>
                              <w:rPr>
                                <w:rStyle w:val="173"/>
                              </w:rPr>
                              <w:t>"play_count"</w:t>
                            </w:r>
                            <w:r>
                              <w:rPr>
                                <w:rStyle w:val="185"/>
                              </w:rPr>
                              <w:t>,</w:t>
                            </w:r>
                            <w:r>
                              <w:rPr>
                                <w:rStyle w:val="195"/>
                              </w:rPr>
                              <w:t xml:space="preserve"> </w:t>
                            </w:r>
                            <w:r>
                              <w:rPr>
                                <w:rStyle w:val="173"/>
                              </w:rPr>
                              <w:t>"favorite_count"</w:t>
                            </w:r>
                            <w:r>
                              <w:rPr>
                                <w:rStyle w:val="185"/>
                              </w:rPr>
                              <w:t>,</w:t>
                            </w:r>
                            <w:r>
                              <w:rPr>
                                <w:rStyle w:val="195"/>
                              </w:rPr>
                              <w:t xml:space="preserve"> </w:t>
                            </w:r>
                            <w:r>
                              <w:rPr>
                                <w:rStyle w:val="173"/>
                              </w:rPr>
                              <w:t>"rating"</w:t>
                            </w:r>
                            <w:r>
                              <w:rPr>
                                <w:rStyle w:val="185"/>
                              </w:rPr>
                              <w:t>,</w:t>
                            </w:r>
                            <w:r>
                              <w:rPr>
                                <w:rStyle w:val="195"/>
                              </w:rPr>
                              <w:t xml:space="preserve"> </w:t>
                            </w:r>
                            <w:r>
                              <w:rPr>
                                <w:rStyle w:val="173"/>
                              </w:rPr>
                              <w:t>"rating_count"</w:t>
                            </w:r>
                            <w:r>
                              <w:rPr>
                                <w:rStyle w:val="185"/>
                              </w:rPr>
                              <w:t>,</w:t>
                            </w:r>
                            <w:r>
                              <w:rPr>
                                <w:rStyle w:val="195"/>
                              </w:rPr>
                              <w:t xml:space="preserve"> </w:t>
                            </w:r>
                            <w:r>
                              <w:rPr>
                                <w:rStyle w:val="173"/>
                              </w:rPr>
                              <w:t>"genre"</w:t>
                            </w:r>
                            <w:r>
                              <w:rPr>
                                <w:rStyle w:val="185"/>
                              </w:rPr>
                              <w:t>,</w:t>
                            </w:r>
                            <w:r>
                              <w:rPr>
                                <w:rStyle w:val="195"/>
                              </w:rPr>
                              <w:t xml:space="preserve"> </w:t>
                            </w:r>
                            <w:r>
                              <w:rPr>
                                <w:rStyle w:val="173"/>
                              </w:rPr>
                              <w:t>"region"</w:t>
                            </w:r>
                            <w:r>
                              <w:rPr>
                                <w:rStyle w:val="185"/>
                              </w:rPr>
                              <w:t>);</w:t>
                            </w:r>
                            <w:r>
                              <w:br w:type="textWrapping"/>
                            </w:r>
                            <w:r>
                              <w:br w:type="textWrapping"/>
                            </w:r>
                            <w:r>
                              <w:rPr>
                                <w:rStyle w:val="186"/>
                              </w:rPr>
                              <w:t>System</w:t>
                            </w:r>
                            <w:r>
                              <w:rPr>
                                <w:rStyle w:val="185"/>
                              </w:rPr>
                              <w:t>.</w:t>
                            </w:r>
                            <w:r>
                              <w:rPr>
                                <w:rStyle w:val="182"/>
                              </w:rPr>
                              <w:t>out</w:t>
                            </w:r>
                            <w:r>
                              <w:rPr>
                                <w:rStyle w:val="185"/>
                              </w:rPr>
                              <w:t>.</w:t>
                            </w:r>
                            <w:r>
                              <w:rPr>
                                <w:rStyle w:val="182"/>
                              </w:rPr>
                              <w:t>println</w:t>
                            </w:r>
                            <w:r>
                              <w:rPr>
                                <w:rStyle w:val="185"/>
                              </w:rPr>
                              <w:t>(</w:t>
                            </w:r>
                            <w:r>
                              <w:rPr>
                                <w:rStyle w:val="173"/>
                              </w:rPr>
                              <w:t>"=== 音乐专辑数据分析 ==="</w:t>
                            </w:r>
                            <w:r>
                              <w:rPr>
                                <w:rStyle w:val="185"/>
                              </w:rPr>
                              <w:t>);</w:t>
                            </w:r>
                            <w:r>
                              <w:br w:type="textWrapping"/>
                            </w:r>
                            <w:r>
                              <w:rPr>
                                <w:rStyle w:val="186"/>
                              </w:rPr>
                              <w:t>System</w:t>
                            </w:r>
                            <w:r>
                              <w:rPr>
                                <w:rStyle w:val="185"/>
                              </w:rPr>
                              <w:t>.</w:t>
                            </w:r>
                            <w:r>
                              <w:rPr>
                                <w:rStyle w:val="182"/>
                              </w:rPr>
                              <w:t>out</w:t>
                            </w:r>
                            <w:r>
                              <w:rPr>
                                <w:rStyle w:val="185"/>
                              </w:rPr>
                              <w:t>.</w:t>
                            </w:r>
                            <w:r>
                              <w:rPr>
                                <w:rStyle w:val="182"/>
                              </w:rPr>
                              <w:t>println</w:t>
                            </w:r>
                            <w:r>
                              <w:rPr>
                                <w:rStyle w:val="185"/>
                              </w:rPr>
                              <w:t>(</w:t>
                            </w:r>
                            <w:r>
                              <w:rPr>
                                <w:rStyle w:val="173"/>
                              </w:rPr>
                              <w:t>"总数据量: "</w:t>
                            </w:r>
                            <w:r>
                              <w:rPr>
                                <w:rStyle w:val="195"/>
                              </w:rPr>
                              <w:t xml:space="preserve"> </w:t>
                            </w:r>
                            <w:r>
                              <w:rPr>
                                <w:rStyle w:val="185"/>
                              </w:rPr>
                              <w:t>+</w:t>
                            </w:r>
                            <w:r>
                              <w:rPr>
                                <w:rStyle w:val="195"/>
                              </w:rPr>
                              <w:t xml:space="preserve"> albums</w:t>
                            </w:r>
                            <w:r>
                              <w:rPr>
                                <w:rStyle w:val="185"/>
                              </w:rPr>
                              <w:t>.</w:t>
                            </w:r>
                            <w:r>
                              <w:rPr>
                                <w:rStyle w:val="182"/>
                              </w:rPr>
                              <w:t>count</w:t>
                            </w:r>
                            <w:r>
                              <w:rPr>
                                <w:rStyle w:val="185"/>
                              </w:rPr>
                              <w:t>()</w:t>
                            </w:r>
                            <w:r>
                              <w:rPr>
                                <w:rStyle w:val="195"/>
                              </w:rPr>
                              <w:t xml:space="preserve"> </w:t>
                            </w:r>
                            <w:r>
                              <w:rPr>
                                <w:rStyle w:val="185"/>
                              </w:rPr>
                              <w:t>+</w:t>
                            </w:r>
                            <w:r>
                              <w:rPr>
                                <w:rStyle w:val="195"/>
                              </w:rPr>
                              <w:t xml:space="preserve"> </w:t>
                            </w:r>
                            <w:r>
                              <w:rPr>
                                <w:rStyle w:val="173"/>
                              </w:rPr>
                              <w:t>" 条记录"</w:t>
                            </w:r>
                            <w:r>
                              <w:rPr>
                                <w:rStyle w:val="185"/>
                              </w:rPr>
                              <w:t>);</w:t>
                            </w:r>
                            <w:r>
                              <w:br w:type="textWrapping"/>
                            </w:r>
                            <w:r>
                              <w:br w:type="textWrapping"/>
                            </w:r>
                            <w:r>
                              <w:rPr>
                                <w:rStyle w:val="177"/>
                              </w:rPr>
                              <w:t>// 3. 数据预处理</w:t>
                            </w:r>
                            <w:r>
                              <w:br w:type="textWrapping"/>
                            </w:r>
                            <w:r>
                              <w:rPr>
                                <w:rStyle w:val="195"/>
                              </w:rPr>
                              <w:t>DataSet</w:t>
                            </w:r>
                            <w:r>
                              <w:rPr>
                                <w:rStyle w:val="185"/>
                              </w:rPr>
                              <w:t>&lt;</w:t>
                            </w:r>
                            <w:r>
                              <w:rPr>
                                <w:rStyle w:val="195"/>
                              </w:rPr>
                              <w:t>Album</w:t>
                            </w:r>
                            <w:r>
                              <w:rPr>
                                <w:rStyle w:val="185"/>
                              </w:rPr>
                              <w:t>&gt;</w:t>
                            </w:r>
                            <w:r>
                              <w:rPr>
                                <w:rStyle w:val="195"/>
                              </w:rPr>
                              <w:t xml:space="preserve"> cleanAlbums </w:t>
                            </w:r>
                            <w:r>
                              <w:rPr>
                                <w:rStyle w:val="185"/>
                              </w:rPr>
                              <w:t>=</w:t>
                            </w:r>
                            <w:r>
                              <w:rPr>
                                <w:rStyle w:val="195"/>
                              </w:rPr>
                              <w:t xml:space="preserve"> albums</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Album</w:t>
                            </w:r>
                            <w:r>
                              <w:rPr>
                                <w:rStyle w:val="185"/>
                              </w:rPr>
                              <w: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84"/>
                              </w:rPr>
                              <w:t>return</w:t>
                            </w:r>
                            <w:r>
                              <w:rPr>
                                <w:rStyle w:val="195"/>
                              </w:rPr>
                              <w:t xml:space="preserve"> album</w:t>
                            </w:r>
                            <w:r>
                              <w:rPr>
                                <w:rStyle w:val="185"/>
                              </w:rPr>
                              <w:t>.</w:t>
                            </w:r>
                            <w:r>
                              <w:rPr>
                                <w:rStyle w:val="182"/>
                              </w:rPr>
                              <w:t>album_id</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br w:type="textWrapping"/>
                            </w:r>
                            <w:r>
                              <w:rPr>
                                <w:rStyle w:val="195"/>
                              </w:rPr>
                              <w:t xml:space="preserve">                        album</w:t>
                            </w:r>
                            <w:r>
                              <w:rPr>
                                <w:rStyle w:val="185"/>
                              </w:rPr>
                              <w:t>.</w:t>
                            </w:r>
                            <w:r>
                              <w:rPr>
                                <w:rStyle w:val="182"/>
                              </w:rPr>
                              <w:t>release_year</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&gt;=</w:t>
                            </w:r>
                            <w:r>
                              <w:rPr>
                                <w:rStyle w:val="195"/>
                              </w:rPr>
                              <w:t xml:space="preserve"> </w:t>
                            </w:r>
                            <w:r>
                              <w:rPr>
                                <w:rStyle w:val="167"/>
                              </w:rPr>
                              <w:t>1900</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&lt;=</w:t>
                            </w:r>
                            <w:r>
                              <w:rPr>
                                <w:rStyle w:val="195"/>
                              </w:rPr>
                              <w:t xml:space="preserve"> </w:t>
                            </w:r>
                            <w:r>
                              <w:rPr>
                                <w:rStyle w:val="167"/>
                              </w:rPr>
                              <w:t>2025</w:t>
                            </w:r>
                            <w:r>
                              <w:rPr>
                                <w:rStyle w:val="195"/>
                              </w:rPr>
                              <w:t xml:space="preserve"> </w:t>
                            </w:r>
                            <w:r>
                              <w:rPr>
                                <w:rStyle w:val="185"/>
                              </w:rPr>
                              <w:t>&amp;&amp;</w:t>
                            </w:r>
                            <w:r>
                              <w:br w:type="textWrapping"/>
                            </w:r>
                            <w:r>
                              <w:rPr>
                                <w:rStyle w:val="195"/>
                              </w:rPr>
                              <w:t xml:space="preserve">                        album</w:t>
                            </w:r>
                            <w:r>
                              <w:rPr>
                                <w:rStyle w:val="185"/>
                              </w:rPr>
                              <w:t>.</w:t>
                            </w:r>
                            <w:r>
                              <w:rPr>
                                <w:rStyle w:val="182"/>
                              </w:rPr>
                              <w:t>play_count</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play_count</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album</w:t>
                            </w:r>
                            <w:r>
                              <w:rPr>
                                <w:rStyle w:val="185"/>
                              </w:rPr>
                              <w:t>.</w:t>
                            </w:r>
                            <w:r>
                              <w:rPr>
                                <w:rStyle w:val="182"/>
                              </w:rPr>
                              <w:t>play_count</w:t>
                            </w:r>
                            <w:r>
                              <w:rPr>
                                <w:rStyle w:val="195"/>
                              </w:rPr>
                              <w:t xml:space="preserve"> </w:t>
                            </w:r>
                            <w:r>
                              <w:rPr>
                                <w:rStyle w:val="185"/>
                              </w:rPr>
                              <w:t>&lt;=</w:t>
                            </w:r>
                            <w:r>
                              <w:rPr>
                                <w:rStyle w:val="195"/>
                              </w:rPr>
                              <w:t xml:space="preserve"> </w:t>
                            </w:r>
                            <w:r>
                              <w:rPr>
                                <w:rStyle w:val="167"/>
                              </w:rPr>
                              <w:t>10000000000L</w:t>
                            </w:r>
                            <w:r>
                              <w:rPr>
                                <w:rStyle w:val="195"/>
                              </w:rPr>
                              <w:t xml:space="preserve"> </w:t>
                            </w:r>
                            <w:r>
                              <w:rPr>
                                <w:rStyle w:val="185"/>
                              </w:rPr>
                              <w:t>&amp;&amp;</w:t>
                            </w:r>
                            <w:r>
                              <w:br w:type="textWrapping"/>
                            </w:r>
                            <w:r>
                              <w:rPr>
                                <w:rStyle w:val="195"/>
                              </w:rPr>
                              <w:t xml:space="preserve">                        album</w:t>
                            </w:r>
                            <w:r>
                              <w:rPr>
                                <w:rStyle w:val="185"/>
                              </w:rPr>
                              <w:t>.</w:t>
                            </w:r>
                            <w:r>
                              <w:rPr>
                                <w:rStyle w:val="182"/>
                              </w:rPr>
                              <w:t>favorite_count</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favorite_count</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br w:type="textWrapping"/>
                            </w:r>
                            <w:r>
                              <w:rPr>
                                <w:rStyle w:val="195"/>
                              </w:rPr>
                              <w:t xml:space="preserve">                        album</w:t>
                            </w:r>
                            <w:r>
                              <w:rPr>
                                <w:rStyle w:val="185"/>
                              </w:rPr>
                              <w:t>.</w:t>
                            </w:r>
                            <w:r>
                              <w:rPr>
                                <w:rStyle w:val="182"/>
                              </w:rPr>
                              <w:t>rating</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&lt;=</w:t>
                            </w:r>
                            <w:r>
                              <w:rPr>
                                <w:rStyle w:val="195"/>
                              </w:rPr>
                              <w:t xml:space="preserve"> </w:t>
                            </w:r>
                            <w:r>
                              <w:rPr>
                                <w:rStyle w:val="167"/>
                              </w:rPr>
                              <w:t>10</w:t>
                            </w:r>
                            <w:r>
                              <w:rPr>
                                <w:rStyle w:val="195"/>
                              </w:rPr>
                              <w:t xml:space="preserve"> </w:t>
                            </w:r>
                            <w:r>
                              <w:rPr>
                                <w:rStyle w:val="185"/>
                              </w:rPr>
                              <w:t>&amp;&amp;</w:t>
                            </w:r>
                            <w:r>
                              <w:br w:type="textWrapping"/>
                            </w:r>
                            <w:r>
                              <w:rPr>
                                <w:rStyle w:val="195"/>
                              </w:rPr>
                              <w:t xml:space="preserve">                        album</w:t>
                            </w:r>
                            <w:r>
                              <w:rPr>
                                <w:rStyle w:val="185"/>
                              </w:rPr>
                              <w:t>.</w:t>
                            </w:r>
                            <w:r>
                              <w:rPr>
                                <w:rStyle w:val="182"/>
                              </w:rPr>
                              <w:t>genre</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w:t>
                            </w:r>
                            <w:r>
                              <w:rPr>
                                <w:rStyle w:val="185"/>
                              </w:rPr>
                              <w:t>!</w:t>
                            </w:r>
                            <w:r>
                              <w:rPr>
                                <w:rStyle w:val="195"/>
                              </w:rPr>
                              <w:t>album</w:t>
                            </w:r>
                            <w:r>
                              <w:rPr>
                                <w:rStyle w:val="185"/>
                              </w:rPr>
                              <w:t>.</w:t>
                            </w:r>
                            <w:r>
                              <w:rPr>
                                <w:rStyle w:val="182"/>
                              </w:rPr>
                              <w:t>genre</w:t>
                            </w:r>
                            <w:r>
                              <w:rPr>
                                <w:rStyle w:val="185"/>
                              </w:rPr>
                              <w:t>.</w:t>
                            </w:r>
                            <w:r>
                              <w:rPr>
                                <w:rStyle w:val="182"/>
                              </w:rPr>
                              <w:t>trim</w:t>
                            </w:r>
                            <w:r>
                              <w:rPr>
                                <w:rStyle w:val="185"/>
                              </w:rPr>
                              <w:t>().</w:t>
                            </w:r>
                            <w:r>
                              <w:rPr>
                                <w:rStyle w:val="182"/>
                              </w:rPr>
                              <w:t>isEmpty</w:t>
                            </w:r>
                            <w:r>
                              <w:rPr>
                                <w:rStyle w:val="185"/>
                              </w:rPr>
                              <w:t>()</w:t>
                            </w:r>
                            <w:r>
                              <w:rPr>
                                <w:rStyle w:val="195"/>
                              </w:rPr>
                              <w:t xml:space="preserve"> </w:t>
                            </w:r>
                            <w:r>
                              <w:rPr>
                                <w:rStyle w:val="185"/>
                              </w:rPr>
                              <w:t>&amp;&amp;</w:t>
                            </w:r>
                            <w:r>
                              <w:br w:type="textWrapping"/>
                            </w:r>
                            <w:r>
                              <w:rPr>
                                <w:rStyle w:val="195"/>
                              </w:rPr>
                              <w:t xml:space="preserve">                        album</w:t>
                            </w:r>
                            <w:r>
                              <w:rPr>
                                <w:rStyle w:val="185"/>
                              </w:rPr>
                              <w:t>.</w:t>
                            </w:r>
                            <w:r>
                              <w:rPr>
                                <w:rStyle w:val="182"/>
                              </w:rPr>
                              <w:t>region</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w:t>
                            </w:r>
                            <w:r>
                              <w:rPr>
                                <w:rStyle w:val="185"/>
                              </w:rPr>
                              <w:t>!</w:t>
                            </w:r>
                            <w:r>
                              <w:rPr>
                                <w:rStyle w:val="195"/>
                              </w:rPr>
                              <w:t>album</w:t>
                            </w:r>
                            <w:r>
                              <w:rPr>
                                <w:rStyle w:val="185"/>
                              </w:rPr>
                              <w:t>.</w:t>
                            </w:r>
                            <w:r>
                              <w:rPr>
                                <w:rStyle w:val="182"/>
                              </w:rPr>
                              <w:t>region</w:t>
                            </w:r>
                            <w:r>
                              <w:rPr>
                                <w:rStyle w:val="185"/>
                              </w:rPr>
                              <w:t>.</w:t>
                            </w:r>
                            <w:r>
                              <w:rPr>
                                <w:rStyle w:val="182"/>
                              </w:rPr>
                              <w:t>trim</w:t>
                            </w:r>
                            <w:r>
                              <w:rPr>
                                <w:rStyle w:val="185"/>
                              </w:rPr>
                              <w:t>().</w:t>
                            </w:r>
                            <w:r>
                              <w:rPr>
                                <w:rStyle w:val="182"/>
                              </w:rPr>
                              <w:t>isEmpty</w:t>
                            </w:r>
                            <w:r>
                              <w:rPr>
                                <w:rStyle w:val="185"/>
                              </w:rPr>
                              <w:t>()</w:t>
                            </w:r>
                            <w:r>
                              <w:rPr>
                                <w:rStyle w:val="195"/>
                              </w:rPr>
                              <w:t xml:space="preserve"> </w:t>
                            </w:r>
                            <w:r>
                              <w:rPr>
                                <w:rStyle w:val="185"/>
                              </w:rPr>
                              <w:t>&amp;&amp;</w:t>
                            </w:r>
                            <w:r>
                              <w:br w:type="textWrapping"/>
                            </w:r>
                            <w:r>
                              <w:rPr>
                                <w:rStyle w:val="195"/>
                              </w:rPr>
                              <w:t xml:space="preserve">                        album</w:t>
                            </w:r>
                            <w:r>
                              <w:rPr>
                                <w:rStyle w:val="185"/>
                              </w:rPr>
                              <w:t>.</w:t>
                            </w:r>
                            <w:r>
                              <w:rPr>
                                <w:rStyle w:val="182"/>
                              </w:rPr>
                              <w:t>favorite_count</w:t>
                            </w:r>
                            <w:r>
                              <w:rPr>
                                <w:rStyle w:val="195"/>
                              </w:rPr>
                              <w:t xml:space="preserve"> </w:t>
                            </w:r>
                            <w:r>
                              <w:rPr>
                                <w:rStyle w:val="185"/>
                              </w:rPr>
                              <w:t>&lt;=</w:t>
                            </w:r>
                            <w:r>
                              <w:rPr>
                                <w:rStyle w:val="195"/>
                              </w:rPr>
                              <w:t xml:space="preserve"> album</w:t>
                            </w:r>
                            <w:r>
                              <w:rPr>
                                <w:rStyle w:val="185"/>
                              </w:rPr>
                              <w:t>.</w:t>
                            </w:r>
                            <w:r>
                              <w:rPr>
                                <w:rStyle w:val="182"/>
                              </w:rPr>
                              <w:t>play_count</w:t>
                            </w:r>
                            <w:r>
                              <w:rPr>
                                <w:rStyle w:val="185"/>
                              </w:rPr>
                              <w:t>;</w:t>
                            </w:r>
                            <w:r>
                              <w:rPr>
                                <w:rStyle w:val="195"/>
                              </w:rPr>
                              <w:t xml:space="preserve">  </w:t>
                            </w:r>
                            <w:r>
                              <w:rPr>
                                <w:rStyle w:val="177"/>
                              </w:rPr>
                              <w:t>// 逻辑一致性检查</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86"/>
                              </w:rPr>
                              <w:t>System</w:t>
                            </w:r>
                            <w:r>
                              <w:rPr>
                                <w:rStyle w:val="185"/>
                              </w:rPr>
                              <w:t>.</w:t>
                            </w:r>
                            <w:r>
                              <w:rPr>
                                <w:rStyle w:val="182"/>
                              </w:rPr>
                              <w:t>out</w:t>
                            </w:r>
                            <w:r>
                              <w:rPr>
                                <w:rStyle w:val="185"/>
                              </w:rPr>
                              <w:t>.</w:t>
                            </w:r>
                            <w:r>
                              <w:rPr>
                                <w:rStyle w:val="182"/>
                              </w:rPr>
                              <w:t>println</w:t>
                            </w:r>
                            <w:r>
                              <w:rPr>
                                <w:rStyle w:val="185"/>
                              </w:rPr>
                              <w:t>(</w:t>
                            </w:r>
                            <w:r>
                              <w:rPr>
                                <w:rStyle w:val="173"/>
                              </w:rPr>
                              <w:t>"有效数据量: "</w:t>
                            </w:r>
                            <w:r>
                              <w:rPr>
                                <w:rStyle w:val="195"/>
                              </w:rPr>
                              <w:t xml:space="preserve"> </w:t>
                            </w:r>
                            <w:r>
                              <w:rPr>
                                <w:rStyle w:val="185"/>
                              </w:rPr>
                              <w:t>+</w:t>
                            </w:r>
                            <w:r>
                              <w:rPr>
                                <w:rStyle w:val="195"/>
                              </w:rPr>
                              <w:t xml:space="preserve"> cleanAlbums</w:t>
                            </w:r>
                            <w:r>
                              <w:rPr>
                                <w:rStyle w:val="185"/>
                              </w:rPr>
                              <w:t>.</w:t>
                            </w:r>
                            <w:r>
                              <w:rPr>
                                <w:rStyle w:val="182"/>
                              </w:rPr>
                              <w:t>count</w:t>
                            </w:r>
                            <w:r>
                              <w:rPr>
                                <w:rStyle w:val="185"/>
                              </w:rPr>
                              <w:t>()</w:t>
                            </w:r>
                            <w:r>
                              <w:rPr>
                                <w:rStyle w:val="195"/>
                              </w:rPr>
                              <w:t xml:space="preserve"> </w:t>
                            </w:r>
                            <w:r>
                              <w:rPr>
                                <w:rStyle w:val="185"/>
                              </w:rPr>
                              <w:t>+</w:t>
                            </w:r>
                            <w:r>
                              <w:rPr>
                                <w:rStyle w:val="195"/>
                              </w:rPr>
                              <w:t xml:space="preserve"> </w:t>
                            </w:r>
                            <w:r>
                              <w:rPr>
                                <w:rStyle w:val="173"/>
                              </w:rPr>
                              <w:t>" 条记录"</w:t>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131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Iz8ZXlSAgAAtgQAAA4AAAAA&#10;AAAAAQAgAAAAHgEAAGRycy9lMm9Eb2MueG1sUEsFBgAAAAAGAAYAWQEAAOIFAAAAAA==&#10;">
                <v:fill on="t" focussize="0,0"/>
                <v:stroke weight="0.5pt" color="#000000 [3204]" joinstyle="round"/>
                <v:imagedata o:title=""/>
                <o:lock v:ext="edit" aspectratio="f"/>
                <v:textbox style="mso-fit-shape-to-text:t;">
                  <w:txbxContent>
                    <w:p w14:paraId="0256C7F8">
                      <w:pPr>
                        <w:pStyle w:val="164"/>
                      </w:pPr>
                      <w:r>
                        <w:rPr>
                          <w:rStyle w:val="177"/>
                        </w:rPr>
                        <w:t>/ 1. 设置执行环境</w:t>
                      </w:r>
                      <w:r>
                        <w:br w:type="textWrapping"/>
                      </w:r>
                      <w:r>
                        <w:rPr>
                          <w:rStyle w:val="166"/>
                        </w:rPr>
                        <w:t>final</w:t>
                      </w:r>
                      <w:r>
                        <w:rPr>
                          <w:rStyle w:val="195"/>
                        </w:rPr>
                        <w:t xml:space="preserve"> ExecutionEnvironment env </w:t>
                      </w:r>
                      <w:r>
                        <w:rPr>
                          <w:rStyle w:val="185"/>
                        </w:rPr>
                        <w:t>=</w:t>
                      </w:r>
                      <w:r>
                        <w:rPr>
                          <w:rStyle w:val="195"/>
                        </w:rPr>
                        <w:t xml:space="preserve"> ExecutionEnvironment</w:t>
                      </w:r>
                      <w:r>
                        <w:rPr>
                          <w:rStyle w:val="185"/>
                        </w:rPr>
                        <w:t>.</w:t>
                      </w:r>
                      <w:r>
                        <w:rPr>
                          <w:rStyle w:val="182"/>
                        </w:rPr>
                        <w:t>getExecutionEnvironment</w:t>
                      </w:r>
                      <w:r>
                        <w:rPr>
                          <w:rStyle w:val="185"/>
                        </w:rPr>
                        <w:t>();</w:t>
                      </w:r>
                      <w:r>
                        <w:br w:type="textWrapping"/>
                      </w:r>
                      <w:r>
                        <w:rPr>
                          <w:rStyle w:val="195"/>
                        </w:rPr>
                        <w:t>env</w:t>
                      </w:r>
                      <w:r>
                        <w:rPr>
                          <w:rStyle w:val="185"/>
                        </w:rPr>
                        <w:t>.</w:t>
                      </w:r>
                      <w:r>
                        <w:rPr>
                          <w:rStyle w:val="182"/>
                        </w:rPr>
                        <w:t>setParallelism</w:t>
                      </w:r>
                      <w:r>
                        <w:rPr>
                          <w:rStyle w:val="185"/>
                        </w:rPr>
                        <w:t>(</w:t>
                      </w:r>
                      <w:r>
                        <w:rPr>
                          <w:rStyle w:val="167"/>
                        </w:rPr>
                        <w:t>4</w:t>
                      </w:r>
                      <w:r>
                        <w:rPr>
                          <w:rStyle w:val="185"/>
                        </w:rPr>
                        <w:t>);</w:t>
                      </w:r>
                      <w:r>
                        <w:rPr>
                          <w:rStyle w:val="195"/>
                        </w:rPr>
                        <w:t xml:space="preserve">  </w:t>
                      </w:r>
                      <w:r>
                        <w:rPr>
                          <w:rStyle w:val="177"/>
                        </w:rPr>
                        <w:t>// 设置并行度为4，充分利用多核CPU</w:t>
                      </w:r>
                      <w:r>
                        <w:br w:type="textWrapping"/>
                      </w:r>
                      <w:r>
                        <w:br w:type="textWrapping"/>
                      </w:r>
                      <w:r>
                        <w:rPr>
                          <w:rStyle w:val="177"/>
                        </w:rPr>
                        <w:t>// 2. 读取CSV文件</w:t>
                      </w:r>
                      <w:r>
                        <w:br w:type="textWrapping"/>
                      </w:r>
                      <w:r>
                        <w:rPr>
                          <w:rStyle w:val="195"/>
                        </w:rPr>
                        <w:t>DataSet</w:t>
                      </w:r>
                      <w:r>
                        <w:rPr>
                          <w:rStyle w:val="185"/>
                        </w:rPr>
                        <w:t>&lt;</w:t>
                      </w:r>
                      <w:r>
                        <w:rPr>
                          <w:rStyle w:val="195"/>
                        </w:rPr>
                        <w:t>Album</w:t>
                      </w:r>
                      <w:r>
                        <w:rPr>
                          <w:rStyle w:val="185"/>
                        </w:rPr>
                        <w:t>&gt;</w:t>
                      </w:r>
                      <w:r>
                        <w:rPr>
                          <w:rStyle w:val="195"/>
                        </w:rPr>
                        <w:t xml:space="preserve"> albums </w:t>
                      </w:r>
                      <w:r>
                        <w:rPr>
                          <w:rStyle w:val="185"/>
                        </w:rPr>
                        <w:t>=</w:t>
                      </w:r>
                      <w:r>
                        <w:rPr>
                          <w:rStyle w:val="195"/>
                        </w:rPr>
                        <w:t xml:space="preserve"> env</w:t>
                      </w:r>
                      <w:r>
                        <w:rPr>
                          <w:rStyle w:val="185"/>
                        </w:rPr>
                        <w:t>.</w:t>
                      </w:r>
                      <w:r>
                        <w:rPr>
                          <w:rStyle w:val="182"/>
                        </w:rPr>
                        <w:t>readCsvFile</w:t>
                      </w:r>
                      <w:r>
                        <w:rPr>
                          <w:rStyle w:val="185"/>
                        </w:rPr>
                        <w:t>(</w:t>
                      </w:r>
                      <w:r>
                        <w:rPr>
                          <w:rStyle w:val="173"/>
                        </w:rPr>
                        <w:t>"src/main/resources/music_albums.csv"</w:t>
                      </w:r>
                      <w:r>
                        <w:rPr>
                          <w:rStyle w:val="185"/>
                        </w:rPr>
                        <w:t>)</w:t>
                      </w:r>
                      <w:r>
                        <w:br w:type="textWrapping"/>
                      </w:r>
                      <w:r>
                        <w:rPr>
                          <w:rStyle w:val="195"/>
                        </w:rPr>
                        <w:t xml:space="preserve">        </w:t>
                      </w:r>
                      <w:r>
                        <w:rPr>
                          <w:rStyle w:val="185"/>
                        </w:rPr>
                        <w:t>.</w:t>
                      </w:r>
                      <w:r>
                        <w:rPr>
                          <w:rStyle w:val="182"/>
                        </w:rPr>
                        <w:t>ignoreFirstLine</w:t>
                      </w:r>
                      <w:r>
                        <w:rPr>
                          <w:rStyle w:val="185"/>
                        </w:rPr>
                        <w:t>()</w:t>
                      </w:r>
                      <w:r>
                        <w:br w:type="textWrapping"/>
                      </w:r>
                      <w:r>
                        <w:rPr>
                          <w:rStyle w:val="195"/>
                        </w:rPr>
                        <w:t xml:space="preserve">        </w:t>
                      </w:r>
                      <w:r>
                        <w:rPr>
                          <w:rStyle w:val="185"/>
                        </w:rPr>
                        <w:t>.</w:t>
                      </w:r>
                      <w:r>
                        <w:rPr>
                          <w:rStyle w:val="182"/>
                        </w:rPr>
                        <w:t>pojoType</w:t>
                      </w:r>
                      <w:r>
                        <w:rPr>
                          <w:rStyle w:val="185"/>
                        </w:rPr>
                        <w:t>(</w:t>
                      </w:r>
                      <w:r>
                        <w:rPr>
                          <w:rStyle w:val="195"/>
                        </w:rPr>
                        <w:t>Album</w:t>
                      </w:r>
                      <w:r>
                        <w:rPr>
                          <w:rStyle w:val="185"/>
                        </w:rPr>
                        <w:t>.</w:t>
                      </w:r>
                      <w:r>
                        <w:rPr>
                          <w:rStyle w:val="182"/>
                        </w:rPr>
                        <w:t>class</w:t>
                      </w:r>
                      <w:r>
                        <w:rPr>
                          <w:rStyle w:val="185"/>
                        </w:rPr>
                        <w:t>,</w:t>
                      </w:r>
                      <w:r>
                        <w:rPr>
                          <w:rStyle w:val="195"/>
                        </w:rPr>
                        <w:t xml:space="preserve"> </w:t>
                      </w:r>
                      <w:r>
                        <w:rPr>
                          <w:rStyle w:val="173"/>
                        </w:rPr>
                        <w:t>"album_id"</w:t>
                      </w:r>
                      <w:r>
                        <w:rPr>
                          <w:rStyle w:val="185"/>
                        </w:rPr>
                        <w:t>,</w:t>
                      </w:r>
                      <w:r>
                        <w:rPr>
                          <w:rStyle w:val="195"/>
                        </w:rPr>
                        <w:t xml:space="preserve"> </w:t>
                      </w:r>
                      <w:r>
                        <w:rPr>
                          <w:rStyle w:val="173"/>
                        </w:rPr>
                        <w:t>"album_name"</w:t>
                      </w:r>
                      <w:r>
                        <w:rPr>
                          <w:rStyle w:val="185"/>
                        </w:rPr>
                        <w:t>,</w:t>
                      </w:r>
                      <w:r>
                        <w:rPr>
                          <w:rStyle w:val="195"/>
                        </w:rPr>
                        <w:t xml:space="preserve"> </w:t>
                      </w:r>
                      <w:r>
                        <w:rPr>
                          <w:rStyle w:val="173"/>
                        </w:rPr>
                        <w:t>"artist"</w:t>
                      </w:r>
                      <w:r>
                        <w:rPr>
                          <w:rStyle w:val="185"/>
                        </w:rPr>
                        <w:t>,</w:t>
                      </w:r>
                      <w:r>
                        <w:rPr>
                          <w:rStyle w:val="195"/>
                        </w:rPr>
                        <w:t xml:space="preserve"> </w:t>
                      </w:r>
                      <w:r>
                        <w:rPr>
                          <w:rStyle w:val="173"/>
                        </w:rPr>
                        <w:t>"release_year"</w:t>
                      </w:r>
                      <w:r>
                        <w:rPr>
                          <w:rStyle w:val="185"/>
                        </w:rPr>
                        <w:t>,</w:t>
                      </w:r>
                      <w:r>
                        <w:br w:type="textWrapping"/>
                      </w:r>
                      <w:r>
                        <w:rPr>
                          <w:rStyle w:val="195"/>
                        </w:rPr>
                        <w:t xml:space="preserve">                  </w:t>
                      </w:r>
                      <w:r>
                        <w:rPr>
                          <w:rStyle w:val="173"/>
                        </w:rPr>
                        <w:t>"play_count"</w:t>
                      </w:r>
                      <w:r>
                        <w:rPr>
                          <w:rStyle w:val="185"/>
                        </w:rPr>
                        <w:t>,</w:t>
                      </w:r>
                      <w:r>
                        <w:rPr>
                          <w:rStyle w:val="195"/>
                        </w:rPr>
                        <w:t xml:space="preserve"> </w:t>
                      </w:r>
                      <w:r>
                        <w:rPr>
                          <w:rStyle w:val="173"/>
                        </w:rPr>
                        <w:t>"favorite_count"</w:t>
                      </w:r>
                      <w:r>
                        <w:rPr>
                          <w:rStyle w:val="185"/>
                        </w:rPr>
                        <w:t>,</w:t>
                      </w:r>
                      <w:r>
                        <w:rPr>
                          <w:rStyle w:val="195"/>
                        </w:rPr>
                        <w:t xml:space="preserve"> </w:t>
                      </w:r>
                      <w:r>
                        <w:rPr>
                          <w:rStyle w:val="173"/>
                        </w:rPr>
                        <w:t>"rating"</w:t>
                      </w:r>
                      <w:r>
                        <w:rPr>
                          <w:rStyle w:val="185"/>
                        </w:rPr>
                        <w:t>,</w:t>
                      </w:r>
                      <w:r>
                        <w:rPr>
                          <w:rStyle w:val="195"/>
                        </w:rPr>
                        <w:t xml:space="preserve"> </w:t>
                      </w:r>
                      <w:r>
                        <w:rPr>
                          <w:rStyle w:val="173"/>
                        </w:rPr>
                        <w:t>"rating_count"</w:t>
                      </w:r>
                      <w:r>
                        <w:rPr>
                          <w:rStyle w:val="185"/>
                        </w:rPr>
                        <w:t>,</w:t>
                      </w:r>
                      <w:r>
                        <w:rPr>
                          <w:rStyle w:val="195"/>
                        </w:rPr>
                        <w:t xml:space="preserve"> </w:t>
                      </w:r>
                      <w:r>
                        <w:rPr>
                          <w:rStyle w:val="173"/>
                        </w:rPr>
                        <w:t>"genre"</w:t>
                      </w:r>
                      <w:r>
                        <w:rPr>
                          <w:rStyle w:val="185"/>
                        </w:rPr>
                        <w:t>,</w:t>
                      </w:r>
                      <w:r>
                        <w:rPr>
                          <w:rStyle w:val="195"/>
                        </w:rPr>
                        <w:t xml:space="preserve"> </w:t>
                      </w:r>
                      <w:r>
                        <w:rPr>
                          <w:rStyle w:val="173"/>
                        </w:rPr>
                        <w:t>"region"</w:t>
                      </w:r>
                      <w:r>
                        <w:rPr>
                          <w:rStyle w:val="185"/>
                        </w:rPr>
                        <w:t>);</w:t>
                      </w:r>
                      <w:r>
                        <w:br w:type="textWrapping"/>
                      </w:r>
                      <w:r>
                        <w:br w:type="textWrapping"/>
                      </w:r>
                      <w:r>
                        <w:rPr>
                          <w:rStyle w:val="186"/>
                        </w:rPr>
                        <w:t>System</w:t>
                      </w:r>
                      <w:r>
                        <w:rPr>
                          <w:rStyle w:val="185"/>
                        </w:rPr>
                        <w:t>.</w:t>
                      </w:r>
                      <w:r>
                        <w:rPr>
                          <w:rStyle w:val="182"/>
                        </w:rPr>
                        <w:t>out</w:t>
                      </w:r>
                      <w:r>
                        <w:rPr>
                          <w:rStyle w:val="185"/>
                        </w:rPr>
                        <w:t>.</w:t>
                      </w:r>
                      <w:r>
                        <w:rPr>
                          <w:rStyle w:val="182"/>
                        </w:rPr>
                        <w:t>println</w:t>
                      </w:r>
                      <w:r>
                        <w:rPr>
                          <w:rStyle w:val="185"/>
                        </w:rPr>
                        <w:t>(</w:t>
                      </w:r>
                      <w:r>
                        <w:rPr>
                          <w:rStyle w:val="173"/>
                        </w:rPr>
                        <w:t>"=== 音乐专辑数据分析 ==="</w:t>
                      </w:r>
                      <w:r>
                        <w:rPr>
                          <w:rStyle w:val="185"/>
                        </w:rPr>
                        <w:t>);</w:t>
                      </w:r>
                      <w:r>
                        <w:br w:type="textWrapping"/>
                      </w:r>
                      <w:r>
                        <w:rPr>
                          <w:rStyle w:val="186"/>
                        </w:rPr>
                        <w:t>System</w:t>
                      </w:r>
                      <w:r>
                        <w:rPr>
                          <w:rStyle w:val="185"/>
                        </w:rPr>
                        <w:t>.</w:t>
                      </w:r>
                      <w:r>
                        <w:rPr>
                          <w:rStyle w:val="182"/>
                        </w:rPr>
                        <w:t>out</w:t>
                      </w:r>
                      <w:r>
                        <w:rPr>
                          <w:rStyle w:val="185"/>
                        </w:rPr>
                        <w:t>.</w:t>
                      </w:r>
                      <w:r>
                        <w:rPr>
                          <w:rStyle w:val="182"/>
                        </w:rPr>
                        <w:t>println</w:t>
                      </w:r>
                      <w:r>
                        <w:rPr>
                          <w:rStyle w:val="185"/>
                        </w:rPr>
                        <w:t>(</w:t>
                      </w:r>
                      <w:r>
                        <w:rPr>
                          <w:rStyle w:val="173"/>
                        </w:rPr>
                        <w:t>"总数据量: "</w:t>
                      </w:r>
                      <w:r>
                        <w:rPr>
                          <w:rStyle w:val="195"/>
                        </w:rPr>
                        <w:t xml:space="preserve"> </w:t>
                      </w:r>
                      <w:r>
                        <w:rPr>
                          <w:rStyle w:val="185"/>
                        </w:rPr>
                        <w:t>+</w:t>
                      </w:r>
                      <w:r>
                        <w:rPr>
                          <w:rStyle w:val="195"/>
                        </w:rPr>
                        <w:t xml:space="preserve"> albums</w:t>
                      </w:r>
                      <w:r>
                        <w:rPr>
                          <w:rStyle w:val="185"/>
                        </w:rPr>
                        <w:t>.</w:t>
                      </w:r>
                      <w:r>
                        <w:rPr>
                          <w:rStyle w:val="182"/>
                        </w:rPr>
                        <w:t>count</w:t>
                      </w:r>
                      <w:r>
                        <w:rPr>
                          <w:rStyle w:val="185"/>
                        </w:rPr>
                        <w:t>()</w:t>
                      </w:r>
                      <w:r>
                        <w:rPr>
                          <w:rStyle w:val="195"/>
                        </w:rPr>
                        <w:t xml:space="preserve"> </w:t>
                      </w:r>
                      <w:r>
                        <w:rPr>
                          <w:rStyle w:val="185"/>
                        </w:rPr>
                        <w:t>+</w:t>
                      </w:r>
                      <w:r>
                        <w:rPr>
                          <w:rStyle w:val="195"/>
                        </w:rPr>
                        <w:t xml:space="preserve"> </w:t>
                      </w:r>
                      <w:r>
                        <w:rPr>
                          <w:rStyle w:val="173"/>
                        </w:rPr>
                        <w:t>" 条记录"</w:t>
                      </w:r>
                      <w:r>
                        <w:rPr>
                          <w:rStyle w:val="185"/>
                        </w:rPr>
                        <w:t>);</w:t>
                      </w:r>
                      <w:r>
                        <w:br w:type="textWrapping"/>
                      </w:r>
                      <w:r>
                        <w:br w:type="textWrapping"/>
                      </w:r>
                      <w:r>
                        <w:rPr>
                          <w:rStyle w:val="177"/>
                        </w:rPr>
                        <w:t>// 3. 数据预处理</w:t>
                      </w:r>
                      <w:r>
                        <w:br w:type="textWrapping"/>
                      </w:r>
                      <w:r>
                        <w:rPr>
                          <w:rStyle w:val="195"/>
                        </w:rPr>
                        <w:t>DataSet</w:t>
                      </w:r>
                      <w:r>
                        <w:rPr>
                          <w:rStyle w:val="185"/>
                        </w:rPr>
                        <w:t>&lt;</w:t>
                      </w:r>
                      <w:r>
                        <w:rPr>
                          <w:rStyle w:val="195"/>
                        </w:rPr>
                        <w:t>Album</w:t>
                      </w:r>
                      <w:r>
                        <w:rPr>
                          <w:rStyle w:val="185"/>
                        </w:rPr>
                        <w:t>&gt;</w:t>
                      </w:r>
                      <w:r>
                        <w:rPr>
                          <w:rStyle w:val="195"/>
                        </w:rPr>
                        <w:t xml:space="preserve"> cleanAlbums </w:t>
                      </w:r>
                      <w:r>
                        <w:rPr>
                          <w:rStyle w:val="185"/>
                        </w:rPr>
                        <w:t>=</w:t>
                      </w:r>
                      <w:r>
                        <w:rPr>
                          <w:rStyle w:val="195"/>
                        </w:rPr>
                        <w:t xml:space="preserve"> albums</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Album</w:t>
                      </w:r>
                      <w:r>
                        <w:rPr>
                          <w:rStyle w:val="185"/>
                        </w:rPr>
                        <w: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84"/>
                        </w:rPr>
                        <w:t>return</w:t>
                      </w:r>
                      <w:r>
                        <w:rPr>
                          <w:rStyle w:val="195"/>
                        </w:rPr>
                        <w:t xml:space="preserve"> album</w:t>
                      </w:r>
                      <w:r>
                        <w:rPr>
                          <w:rStyle w:val="185"/>
                        </w:rPr>
                        <w:t>.</w:t>
                      </w:r>
                      <w:r>
                        <w:rPr>
                          <w:rStyle w:val="182"/>
                        </w:rPr>
                        <w:t>album_id</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br w:type="textWrapping"/>
                      </w:r>
                      <w:r>
                        <w:rPr>
                          <w:rStyle w:val="195"/>
                        </w:rPr>
                        <w:t xml:space="preserve">                        album</w:t>
                      </w:r>
                      <w:r>
                        <w:rPr>
                          <w:rStyle w:val="185"/>
                        </w:rPr>
                        <w:t>.</w:t>
                      </w:r>
                      <w:r>
                        <w:rPr>
                          <w:rStyle w:val="182"/>
                        </w:rPr>
                        <w:t>release_year</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&gt;=</w:t>
                      </w:r>
                      <w:r>
                        <w:rPr>
                          <w:rStyle w:val="195"/>
                        </w:rPr>
                        <w:t xml:space="preserve"> </w:t>
                      </w:r>
                      <w:r>
                        <w:rPr>
                          <w:rStyle w:val="167"/>
                        </w:rPr>
                        <w:t>1900</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&lt;=</w:t>
                      </w:r>
                      <w:r>
                        <w:rPr>
                          <w:rStyle w:val="195"/>
                        </w:rPr>
                        <w:t xml:space="preserve"> </w:t>
                      </w:r>
                      <w:r>
                        <w:rPr>
                          <w:rStyle w:val="167"/>
                        </w:rPr>
                        <w:t>2025</w:t>
                      </w:r>
                      <w:r>
                        <w:rPr>
                          <w:rStyle w:val="195"/>
                        </w:rPr>
                        <w:t xml:space="preserve"> </w:t>
                      </w:r>
                      <w:r>
                        <w:rPr>
                          <w:rStyle w:val="185"/>
                        </w:rPr>
                        <w:t>&amp;&amp;</w:t>
                      </w:r>
                      <w:r>
                        <w:br w:type="textWrapping"/>
                      </w:r>
                      <w:r>
                        <w:rPr>
                          <w:rStyle w:val="195"/>
                        </w:rPr>
                        <w:t xml:space="preserve">                        album</w:t>
                      </w:r>
                      <w:r>
                        <w:rPr>
                          <w:rStyle w:val="185"/>
                        </w:rPr>
                        <w:t>.</w:t>
                      </w:r>
                      <w:r>
                        <w:rPr>
                          <w:rStyle w:val="182"/>
                        </w:rPr>
                        <w:t>play_count</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play_count</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album</w:t>
                      </w:r>
                      <w:r>
                        <w:rPr>
                          <w:rStyle w:val="185"/>
                        </w:rPr>
                        <w:t>.</w:t>
                      </w:r>
                      <w:r>
                        <w:rPr>
                          <w:rStyle w:val="182"/>
                        </w:rPr>
                        <w:t>play_count</w:t>
                      </w:r>
                      <w:r>
                        <w:rPr>
                          <w:rStyle w:val="195"/>
                        </w:rPr>
                        <w:t xml:space="preserve"> </w:t>
                      </w:r>
                      <w:r>
                        <w:rPr>
                          <w:rStyle w:val="185"/>
                        </w:rPr>
                        <w:t>&lt;=</w:t>
                      </w:r>
                      <w:r>
                        <w:rPr>
                          <w:rStyle w:val="195"/>
                        </w:rPr>
                        <w:t xml:space="preserve"> </w:t>
                      </w:r>
                      <w:r>
                        <w:rPr>
                          <w:rStyle w:val="167"/>
                        </w:rPr>
                        <w:t>10000000000L</w:t>
                      </w:r>
                      <w:r>
                        <w:rPr>
                          <w:rStyle w:val="195"/>
                        </w:rPr>
                        <w:t xml:space="preserve"> </w:t>
                      </w:r>
                      <w:r>
                        <w:rPr>
                          <w:rStyle w:val="185"/>
                        </w:rPr>
                        <w:t>&amp;&amp;</w:t>
                      </w:r>
                      <w:r>
                        <w:br w:type="textWrapping"/>
                      </w:r>
                      <w:r>
                        <w:rPr>
                          <w:rStyle w:val="195"/>
                        </w:rPr>
                        <w:t xml:space="preserve">                        album</w:t>
                      </w:r>
                      <w:r>
                        <w:rPr>
                          <w:rStyle w:val="185"/>
                        </w:rPr>
                        <w:t>.</w:t>
                      </w:r>
                      <w:r>
                        <w:rPr>
                          <w:rStyle w:val="182"/>
                        </w:rPr>
                        <w:t>favorite_count</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favorite_count</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br w:type="textWrapping"/>
                      </w:r>
                      <w:r>
                        <w:rPr>
                          <w:rStyle w:val="195"/>
                        </w:rPr>
                        <w:t xml:space="preserve">                        album</w:t>
                      </w:r>
                      <w:r>
                        <w:rPr>
                          <w:rStyle w:val="185"/>
                        </w:rPr>
                        <w:t>.</w:t>
                      </w:r>
                      <w:r>
                        <w:rPr>
                          <w:rStyle w:val="182"/>
                        </w:rPr>
                        <w:t>rating</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&lt;=</w:t>
                      </w:r>
                      <w:r>
                        <w:rPr>
                          <w:rStyle w:val="195"/>
                        </w:rPr>
                        <w:t xml:space="preserve"> </w:t>
                      </w:r>
                      <w:r>
                        <w:rPr>
                          <w:rStyle w:val="167"/>
                        </w:rPr>
                        <w:t>10</w:t>
                      </w:r>
                      <w:r>
                        <w:rPr>
                          <w:rStyle w:val="195"/>
                        </w:rPr>
                        <w:t xml:space="preserve"> </w:t>
                      </w:r>
                      <w:r>
                        <w:rPr>
                          <w:rStyle w:val="185"/>
                        </w:rPr>
                        <w:t>&amp;&amp;</w:t>
                      </w:r>
                      <w:r>
                        <w:br w:type="textWrapping"/>
                      </w:r>
                      <w:r>
                        <w:rPr>
                          <w:rStyle w:val="195"/>
                        </w:rPr>
                        <w:t xml:space="preserve">                        album</w:t>
                      </w:r>
                      <w:r>
                        <w:rPr>
                          <w:rStyle w:val="185"/>
                        </w:rPr>
                        <w:t>.</w:t>
                      </w:r>
                      <w:r>
                        <w:rPr>
                          <w:rStyle w:val="182"/>
                        </w:rPr>
                        <w:t>genre</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w:t>
                      </w:r>
                      <w:r>
                        <w:rPr>
                          <w:rStyle w:val="185"/>
                        </w:rPr>
                        <w:t>!</w:t>
                      </w:r>
                      <w:r>
                        <w:rPr>
                          <w:rStyle w:val="195"/>
                        </w:rPr>
                        <w:t>album</w:t>
                      </w:r>
                      <w:r>
                        <w:rPr>
                          <w:rStyle w:val="185"/>
                        </w:rPr>
                        <w:t>.</w:t>
                      </w:r>
                      <w:r>
                        <w:rPr>
                          <w:rStyle w:val="182"/>
                        </w:rPr>
                        <w:t>genre</w:t>
                      </w:r>
                      <w:r>
                        <w:rPr>
                          <w:rStyle w:val="185"/>
                        </w:rPr>
                        <w:t>.</w:t>
                      </w:r>
                      <w:r>
                        <w:rPr>
                          <w:rStyle w:val="182"/>
                        </w:rPr>
                        <w:t>trim</w:t>
                      </w:r>
                      <w:r>
                        <w:rPr>
                          <w:rStyle w:val="185"/>
                        </w:rPr>
                        <w:t>().</w:t>
                      </w:r>
                      <w:r>
                        <w:rPr>
                          <w:rStyle w:val="182"/>
                        </w:rPr>
                        <w:t>isEmpty</w:t>
                      </w:r>
                      <w:r>
                        <w:rPr>
                          <w:rStyle w:val="185"/>
                        </w:rPr>
                        <w:t>()</w:t>
                      </w:r>
                      <w:r>
                        <w:rPr>
                          <w:rStyle w:val="195"/>
                        </w:rPr>
                        <w:t xml:space="preserve"> </w:t>
                      </w:r>
                      <w:r>
                        <w:rPr>
                          <w:rStyle w:val="185"/>
                        </w:rPr>
                        <w:t>&amp;&amp;</w:t>
                      </w:r>
                      <w:r>
                        <w:br w:type="textWrapping"/>
                      </w:r>
                      <w:r>
                        <w:rPr>
                          <w:rStyle w:val="195"/>
                        </w:rPr>
                        <w:t xml:space="preserve">                        album</w:t>
                      </w:r>
                      <w:r>
                        <w:rPr>
                          <w:rStyle w:val="185"/>
                        </w:rPr>
                        <w:t>.</w:t>
                      </w:r>
                      <w:r>
                        <w:rPr>
                          <w:rStyle w:val="182"/>
                        </w:rPr>
                        <w:t>region</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w:t>
                      </w:r>
                      <w:r>
                        <w:rPr>
                          <w:rStyle w:val="185"/>
                        </w:rPr>
                        <w:t>!</w:t>
                      </w:r>
                      <w:r>
                        <w:rPr>
                          <w:rStyle w:val="195"/>
                        </w:rPr>
                        <w:t>album</w:t>
                      </w:r>
                      <w:r>
                        <w:rPr>
                          <w:rStyle w:val="185"/>
                        </w:rPr>
                        <w:t>.</w:t>
                      </w:r>
                      <w:r>
                        <w:rPr>
                          <w:rStyle w:val="182"/>
                        </w:rPr>
                        <w:t>region</w:t>
                      </w:r>
                      <w:r>
                        <w:rPr>
                          <w:rStyle w:val="185"/>
                        </w:rPr>
                        <w:t>.</w:t>
                      </w:r>
                      <w:r>
                        <w:rPr>
                          <w:rStyle w:val="182"/>
                        </w:rPr>
                        <w:t>trim</w:t>
                      </w:r>
                      <w:r>
                        <w:rPr>
                          <w:rStyle w:val="185"/>
                        </w:rPr>
                        <w:t>().</w:t>
                      </w:r>
                      <w:r>
                        <w:rPr>
                          <w:rStyle w:val="182"/>
                        </w:rPr>
                        <w:t>isEmpty</w:t>
                      </w:r>
                      <w:r>
                        <w:rPr>
                          <w:rStyle w:val="185"/>
                        </w:rPr>
                        <w:t>()</w:t>
                      </w:r>
                      <w:r>
                        <w:rPr>
                          <w:rStyle w:val="195"/>
                        </w:rPr>
                        <w:t xml:space="preserve"> </w:t>
                      </w:r>
                      <w:r>
                        <w:rPr>
                          <w:rStyle w:val="185"/>
                        </w:rPr>
                        <w:t>&amp;&amp;</w:t>
                      </w:r>
                      <w:r>
                        <w:br w:type="textWrapping"/>
                      </w:r>
                      <w:r>
                        <w:rPr>
                          <w:rStyle w:val="195"/>
                        </w:rPr>
                        <w:t xml:space="preserve">                        album</w:t>
                      </w:r>
                      <w:r>
                        <w:rPr>
                          <w:rStyle w:val="185"/>
                        </w:rPr>
                        <w:t>.</w:t>
                      </w:r>
                      <w:r>
                        <w:rPr>
                          <w:rStyle w:val="182"/>
                        </w:rPr>
                        <w:t>favorite_count</w:t>
                      </w:r>
                      <w:r>
                        <w:rPr>
                          <w:rStyle w:val="195"/>
                        </w:rPr>
                        <w:t xml:space="preserve"> </w:t>
                      </w:r>
                      <w:r>
                        <w:rPr>
                          <w:rStyle w:val="185"/>
                        </w:rPr>
                        <w:t>&lt;=</w:t>
                      </w:r>
                      <w:r>
                        <w:rPr>
                          <w:rStyle w:val="195"/>
                        </w:rPr>
                        <w:t xml:space="preserve"> album</w:t>
                      </w:r>
                      <w:r>
                        <w:rPr>
                          <w:rStyle w:val="185"/>
                        </w:rPr>
                        <w:t>.</w:t>
                      </w:r>
                      <w:r>
                        <w:rPr>
                          <w:rStyle w:val="182"/>
                        </w:rPr>
                        <w:t>play_count</w:t>
                      </w:r>
                      <w:r>
                        <w:rPr>
                          <w:rStyle w:val="185"/>
                        </w:rPr>
                        <w:t>;</w:t>
                      </w:r>
                      <w:r>
                        <w:rPr>
                          <w:rStyle w:val="195"/>
                        </w:rPr>
                        <w:t xml:space="preserve">  </w:t>
                      </w:r>
                      <w:r>
                        <w:rPr>
                          <w:rStyle w:val="177"/>
                        </w:rPr>
                        <w:t>// 逻辑一致性检查</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86"/>
                        </w:rPr>
                        <w:t>System</w:t>
                      </w:r>
                      <w:r>
                        <w:rPr>
                          <w:rStyle w:val="185"/>
                        </w:rPr>
                        <w:t>.</w:t>
                      </w:r>
                      <w:r>
                        <w:rPr>
                          <w:rStyle w:val="182"/>
                        </w:rPr>
                        <w:t>out</w:t>
                      </w:r>
                      <w:r>
                        <w:rPr>
                          <w:rStyle w:val="185"/>
                        </w:rPr>
                        <w:t>.</w:t>
                      </w:r>
                      <w:r>
                        <w:rPr>
                          <w:rStyle w:val="182"/>
                        </w:rPr>
                        <w:t>println</w:t>
                      </w:r>
                      <w:r>
                        <w:rPr>
                          <w:rStyle w:val="185"/>
                        </w:rPr>
                        <w:t>(</w:t>
                      </w:r>
                      <w:r>
                        <w:rPr>
                          <w:rStyle w:val="173"/>
                        </w:rPr>
                        <w:t>"有效数据量: "</w:t>
                      </w:r>
                      <w:r>
                        <w:rPr>
                          <w:rStyle w:val="195"/>
                        </w:rPr>
                        <w:t xml:space="preserve"> </w:t>
                      </w:r>
                      <w:r>
                        <w:rPr>
                          <w:rStyle w:val="185"/>
                        </w:rPr>
                        <w:t>+</w:t>
                      </w:r>
                      <w:r>
                        <w:rPr>
                          <w:rStyle w:val="195"/>
                        </w:rPr>
                        <w:t xml:space="preserve"> cleanAlbums</w:t>
                      </w:r>
                      <w:r>
                        <w:rPr>
                          <w:rStyle w:val="185"/>
                        </w:rPr>
                        <w:t>.</w:t>
                      </w:r>
                      <w:r>
                        <w:rPr>
                          <w:rStyle w:val="182"/>
                        </w:rPr>
                        <w:t>count</w:t>
                      </w:r>
                      <w:r>
                        <w:rPr>
                          <w:rStyle w:val="185"/>
                        </w:rPr>
                        <w:t>()</w:t>
                      </w:r>
                      <w:r>
                        <w:rPr>
                          <w:rStyle w:val="195"/>
                        </w:rPr>
                        <w:t xml:space="preserve"> </w:t>
                      </w:r>
                      <w:r>
                        <w:rPr>
                          <w:rStyle w:val="185"/>
                        </w:rPr>
                        <w:t>+</w:t>
                      </w:r>
                      <w:r>
                        <w:rPr>
                          <w:rStyle w:val="195"/>
                        </w:rPr>
                        <w:t xml:space="preserve"> </w:t>
                      </w:r>
                      <w:r>
                        <w:rPr>
                          <w:rStyle w:val="173"/>
                        </w:rPr>
                        <w:t>" 条记录"</w:t>
                      </w:r>
                      <w:r>
                        <w:rPr>
                          <w:rStyle w:val="185"/>
                        </w:rPr>
                        <w:t>);</w:t>
                      </w:r>
                    </w:p>
                  </w:txbxContent>
                </v:textbox>
                <w10:wrap type="square"/>
              </v:shape>
            </w:pict>
          </mc:Fallback>
        </mc:AlternateContent>
      </w:r>
    </w:p>
    <w:p w14:paraId="02429634">
      <w:r>
        <w:rPr>
          <w:rFonts w:hint="eastAsia"/>
        </w:rPr>
        <w:t>经过预处理后，有效数据量为50,328条，数据质量满足分析要求。预处理过程采用Flink的过滤和转换操作实现，确保了处理效率和数据一致性。</w:t>
      </w:r>
    </w:p>
    <w:bookmarkEnd w:id="14"/>
    <w:p w14:paraId="4B317D9F">
      <w:pPr>
        <w:pStyle w:val="4"/>
      </w:pPr>
      <w:bookmarkStart w:id="15" w:name="flink分析实现"/>
      <w:r>
        <w:t xml:space="preserve">3.2 </w:t>
      </w:r>
      <w:r>
        <w:rPr>
          <w:rFonts w:hint="eastAsia"/>
        </w:rPr>
        <w:t>Flink分析实现</w:t>
      </w:r>
    </w:p>
    <w:p w14:paraId="4069D87F">
      <w:pPr>
        <w:pStyle w:val="5"/>
      </w:pPr>
      <w:bookmarkStart w:id="16" w:name="分析任务设计"/>
      <w:r>
        <w:t xml:space="preserve">3.2.1 </w:t>
      </w:r>
      <w:r>
        <w:rPr>
          <w:rFonts w:hint="eastAsia"/>
        </w:rPr>
        <w:t>分析任务设计</w:t>
      </w:r>
    </w:p>
    <w:p w14:paraId="13B44B39">
      <w:r>
        <w:rPr>
          <w:rFonts w:hint="eastAsia"/>
        </w:rPr>
        <w:t>系统实现了8个维度的统计分析任务：</w:t>
      </w:r>
      <w:r>
        <w:t xml:space="preserve"> </w:t>
      </w:r>
    </w:p>
    <w:p w14:paraId="5366FEF5">
      <w:pPr>
        <w:numPr>
          <w:ilvl w:val="0"/>
          <w:numId w:val="9"/>
        </w:numPr>
      </w:pPr>
      <w:r>
        <w:rPr>
          <w:rFonts w:hint="eastAsia"/>
        </w:rPr>
        <w:t>年度专辑发行量统计，按发行量降序排序</w:t>
      </w:r>
      <w:r>
        <w:t xml:space="preserve"> </w:t>
      </w:r>
    </w:p>
    <w:p w14:paraId="3E082D33">
      <w:pPr>
        <w:numPr>
          <w:ilvl w:val="0"/>
          <w:numId w:val="9"/>
        </w:numPr>
        <w:ind w:left="0" w:leftChars="0" w:firstLine="0" w:firstLineChars="0"/>
        <w:rPr>
          <w:rFonts w:hint="eastAsia"/>
        </w:rPr>
      </w:pPr>
      <w:r>
        <w:rPr>
          <w:rFonts w:hint="eastAsia"/>
        </w:rPr>
        <w:t>播放量区间分布（5个区间），按播放量从低到高排序</w:t>
      </w:r>
    </w:p>
    <w:p w14:paraId="01D9D535">
      <w:pPr>
        <w:numPr>
          <w:ilvl w:val="0"/>
          <w:numId w:val="9"/>
        </w:numPr>
        <w:ind w:left="0" w:leftChars="0" w:firstLine="0" w:firstLineChars="0"/>
      </w:pPr>
      <w:r>
        <w:rPr>
          <w:rFonts w:hint="eastAsia"/>
        </w:rPr>
        <w:t>音乐流派数量统计，按专辑数量降序排序</w:t>
      </w:r>
      <w:r>
        <w:t xml:space="preserve"> </w:t>
      </w:r>
    </w:p>
    <w:p w14:paraId="73128903">
      <w:pPr>
        <w:numPr>
          <w:ilvl w:val="0"/>
          <w:numId w:val="9"/>
        </w:numPr>
        <w:ind w:left="0" w:leftChars="0" w:firstLine="0" w:firstLineChars="0"/>
      </w:pPr>
      <w:r>
        <w:rPr>
          <w:rFonts w:hint="eastAsia"/>
        </w:rPr>
        <w:t>艺术家专辑产量统计，按专辑数量降序排序</w:t>
      </w:r>
      <w:r>
        <w:t xml:space="preserve"> </w:t>
      </w:r>
    </w:p>
    <w:p w14:paraId="3B4C75F9">
      <w:pPr>
        <w:numPr>
          <w:ilvl w:val="0"/>
          <w:numId w:val="9"/>
        </w:numPr>
        <w:ind w:left="0" w:leftChars="0" w:firstLine="0" w:firstLineChars="0"/>
      </w:pPr>
      <w:r>
        <w:rPr>
          <w:rFonts w:hint="eastAsia"/>
        </w:rPr>
        <w:t>收藏量Top20专辑分析，按收藏量降序排序</w:t>
      </w:r>
      <w:r>
        <w:t xml:space="preserve"> </w:t>
      </w:r>
    </w:p>
    <w:p w14:paraId="553166F6">
      <w:pPr>
        <w:numPr>
          <w:ilvl w:val="0"/>
          <w:numId w:val="9"/>
        </w:numPr>
        <w:ind w:left="0" w:leftChars="0" w:firstLine="0" w:firstLineChars="0"/>
      </w:pPr>
      <w:r>
        <w:rPr>
          <w:rFonts w:hint="eastAsia"/>
        </w:rPr>
        <w:t>流派平均评分统计，按平均评分降序排序</w:t>
      </w:r>
      <w:r>
        <w:t xml:space="preserve"> </w:t>
      </w:r>
    </w:p>
    <w:p w14:paraId="34056668">
      <w:pPr>
        <w:numPr>
          <w:ilvl w:val="0"/>
          <w:numId w:val="9"/>
        </w:numPr>
        <w:ind w:left="0" w:leftChars="0" w:firstLine="0" w:firstLineChars="0"/>
      </w:pPr>
      <w:r>
        <w:rPr>
          <w:rFonts w:hint="eastAsia"/>
        </w:rPr>
        <w:t>播放量与评分关联分析，探索两者的相关性</w:t>
      </w:r>
      <w:r>
        <w:t xml:space="preserve"> </w:t>
      </w:r>
    </w:p>
    <w:p w14:paraId="06CAAF96">
      <w:pPr>
        <w:numPr>
          <w:numId w:val="0"/>
        </w:numPr>
        <w:ind w:leftChars="0"/>
      </w:pPr>
      <w:r>
        <w:t xml:space="preserve">8. </w:t>
      </w:r>
      <w:r>
        <w:rPr>
          <w:rFonts w:hint="eastAsia"/>
        </w:rPr>
        <w:t>年度平均播放量趋势分析，按年份升序排序</w:t>
      </w:r>
    </w:p>
    <w:bookmarkEnd w:id="16"/>
    <w:p w14:paraId="37546D9F">
      <w:pPr>
        <w:pStyle w:val="5"/>
      </w:pPr>
      <w:bookmarkStart w:id="17" w:name="核心算法实现"/>
      <w:r>
        <w:t xml:space="preserve">3.2.2 </w:t>
      </w:r>
      <w:r>
        <w:rPr>
          <w:rFonts w:hint="eastAsia"/>
        </w:rPr>
        <w:t>核心算法实现</w:t>
      </w:r>
    </w:p>
    <w:p w14:paraId="29A699B9">
      <w:pPr>
        <w:pStyle w:val="6"/>
      </w:pPr>
      <w:bookmarkStart w:id="18" w:name="分析1年度专辑发行量统计"/>
      <w:r>
        <w:rPr>
          <w:rFonts w:hint="eastAsia"/>
        </w:rPr>
        <w:t>分析1：年度专辑发行量统计</w:t>
      </w:r>
    </w:p>
    <w:p w14:paraId="49094E7A">
      <w:r>
        <w:rPr>
          <w:rFonts w:hint="eastAsia"/>
        </w:rPr>
        <w:t>此分析旨在揭示音乐专辑发行量的历史变化趋势，识别音乐产业的繁荣期和低谷期。方法选择采用分组计数和排序组合，这是时间序列分析的基础方法。实现核心是使用Flink的groupBy和sum操作符实现聚合计算，通过sortPartition实现排序。</w:t>
      </w:r>
    </w:p>
    <w:bookmarkEnd w:id="18"/>
    <w:p w14:paraId="6517E8F4">
      <w:pPr>
        <w:pStyle w:val="6"/>
      </w:pPr>
      <w:bookmarkStart w:id="19" w:name="分析2播放量区间分布分析"/>
      <w:r>
        <w:rPr>
          <w:sz w:val="24"/>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828800" cy="1828800"/>
                <wp:effectExtent l="4445" t="4445" r="8255" b="8255"/>
                <wp:wrapSquare wrapText="bothSides"/>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C07E42">
                            <w:pPr>
                              <w:pStyle w:val="164"/>
                            </w:pPr>
                            <w:r>
                              <w:rPr>
                                <w:rStyle w:val="177"/>
                              </w:rPr>
                              <w:t>// 按年份统计专辑发行量的完整实现</w:t>
                            </w:r>
                            <w:r>
                              <w:br w:type="textWrapping"/>
                            </w:r>
                            <w:r>
                              <w:rPr>
                                <w:rStyle w:val="177"/>
                              </w:rPr>
                              <w:t>// 方法说明：使用Map-Reduce模式进行分组统计</w:t>
                            </w:r>
                            <w:r>
                              <w:br w:type="textWrapping"/>
                            </w:r>
                            <w:r>
                              <w:rPr>
                                <w:rStyle w:val="177"/>
                              </w:rPr>
                              <w:t>// 性能考虑：在map阶段生成键值对，reduce阶段进行聚合</w:t>
                            </w:r>
                            <w:r>
                              <w:br w:type="textWrapping"/>
                            </w:r>
                            <w:r>
                              <w:br w:type="textWrapping"/>
                            </w:r>
                            <w:r>
                              <w:rPr>
                                <w:rStyle w:val="195"/>
                              </w:rPr>
                              <w:t>DataSet</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yearCount </w:t>
                            </w:r>
                            <w:r>
                              <w:rPr>
                                <w:rStyle w:val="185"/>
                              </w:rPr>
                              <w:t>=</w:t>
                            </w:r>
                            <w:r>
                              <w:rPr>
                                <w:rStyle w:val="195"/>
                              </w:rPr>
                              <w:t xml:space="preserve"> cleanAlbums</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Album</w:t>
                            </w:r>
                            <w:r>
                              <w:rPr>
                                <w:rStyle w:val="185"/>
                              </w:rPr>
                              <w:t>,</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Map阶段：将每条记录转换为(年份,1)的键值对</w:t>
                            </w:r>
                            <w:r>
                              <w:br w:type="textWrapping"/>
                            </w:r>
                            <w:r>
                              <w:rPr>
                                <w:rStyle w:val="195"/>
                              </w:rPr>
                              <w:t xml:space="preserve">            </w:t>
                            </w:r>
                            <w:r>
                              <w:rPr>
                                <w:rStyle w:val="177"/>
                              </w:rPr>
                              <w:t>// 设计思路：这种转换是为后续分组统计做准备</w:t>
                            </w:r>
                            <w:r>
                              <w:br w:type="textWrapping"/>
                            </w:r>
                            <w:r>
                              <w:rPr>
                                <w:rStyle w:val="195"/>
                              </w:rPr>
                              <w:t xml:space="preserve">            </w:t>
                            </w:r>
                            <w:r>
                              <w:rPr>
                                <w:rStyle w:val="177"/>
                              </w:rPr>
                              <w:t>// 技术要点：Tuple2是Flink中常用的键值对数据结构</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album</w:t>
                            </w:r>
                            <w:r>
                              <w:rPr>
                                <w:rStyle w:val="185"/>
                              </w:rPr>
                              <w:t>.</w:t>
                            </w:r>
                            <w:r>
                              <w:rPr>
                                <w:rStyle w:val="182"/>
                              </w:rPr>
                              <w:t>release_year</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按Tuple的第一个元素（年份）分组</w:t>
                            </w:r>
                            <w:r>
                              <w:br w:type="textWrapping"/>
                            </w:r>
                            <w:r>
                              <w:rPr>
                                <w:rStyle w:val="195"/>
                              </w:rPr>
                              <w:t xml:space="preserve">    </w:t>
                            </w:r>
                            <w:r>
                              <w:rPr>
                                <w:rStyle w:val="185"/>
                              </w:rPr>
                              <w:t>.</w:t>
                            </w:r>
                            <w:r>
                              <w:rPr>
                                <w:rStyle w:val="182"/>
                              </w:rPr>
                              <w:t>sum</w:t>
                            </w:r>
                            <w:r>
                              <w:rPr>
                                <w:rStyle w:val="185"/>
                              </w:rPr>
                              <w:t>(</w:t>
                            </w:r>
                            <w:r>
                              <w:rPr>
                                <w:rStyle w:val="167"/>
                              </w:rPr>
                              <w:t>1</w:t>
                            </w:r>
                            <w:r>
                              <w:rPr>
                                <w:rStyle w:val="185"/>
                              </w:rPr>
                              <w:t>)</w:t>
                            </w:r>
                            <w:r>
                              <w:rPr>
                                <w:rStyle w:val="195"/>
                              </w:rPr>
                              <w:t xml:space="preserve">              </w:t>
                            </w:r>
                            <w:r>
                              <w:rPr>
                                <w:rStyle w:val="177"/>
                              </w:rPr>
                              <w:t>// 对Tuple的第二个元素（计数）求和</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数据增强：为排序准备辅助字段</w:t>
                            </w:r>
                            <w:r>
                              <w:br w:type="textWrapping"/>
                            </w:r>
                            <w:r>
                              <w:rPr>
                                <w:rStyle w:val="195"/>
                              </w:rPr>
                              <w:t xml:space="preserve">            </w:t>
                            </w:r>
                            <w:r>
                              <w:rPr>
                                <w:rStyle w:val="177"/>
                              </w:rPr>
                              <w:t>// 业务逻辑：复制数量字段用于排序，避免修改原始数据</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2</w:t>
                            </w:r>
                            <w:r>
                              <w:rPr>
                                <w:rStyle w:val="185"/>
                              </w:rPr>
                              <w:t>,</w:t>
                            </w:r>
                            <w:r>
                              <w:rPr>
                                <w:rStyle w:val="195"/>
                              </w:rPr>
                              <w:t xml:space="preserve"> Order</w:t>
                            </w:r>
                            <w:r>
                              <w:rPr>
                                <w:rStyle w:val="185"/>
                              </w:rPr>
                              <w:t>.</w:t>
                            </w:r>
                            <w:r>
                              <w:rPr>
                                <w:rStyle w:val="182"/>
                              </w:rPr>
                              <w:t>DESCENDING</w:t>
                            </w:r>
                            <w:r>
                              <w:rPr>
                                <w:rStyle w:val="185"/>
                              </w:rPr>
                              <w:t>)</w:t>
                            </w:r>
                            <w:r>
                              <w:rPr>
                                <w:rStyle w:val="195"/>
                              </w:rPr>
                              <w:t xml:space="preserve">  </w:t>
                            </w:r>
                            <w:r>
                              <w:rPr>
                                <w:rStyle w:val="177"/>
                              </w:rPr>
                              <w:t>// 按发行量降序排序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数据清理：移除临时排序字段</w:t>
                            </w:r>
                            <w:r>
                              <w:br w:type="textWrapping"/>
                            </w:r>
                            <w:r>
                              <w:rPr>
                                <w:rStyle w:val="195"/>
                              </w:rPr>
                              <w:t xml:space="preserve">            </w:t>
                            </w:r>
                            <w:r>
                              <w:rPr>
                                <w:rStyle w:val="177"/>
                              </w:rPr>
                              <w:t>// 设计考虑：保持输出数据的简洁性</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77"/>
                              </w:rPr>
                              <w:t>// 输出结果到CSV文件</w:t>
                            </w:r>
                            <w:r>
                              <w:br w:type="textWrapping"/>
                            </w:r>
                            <w:r>
                              <w:rPr>
                                <w:rStyle w:val="195"/>
                              </w:rPr>
                              <w:t>yearCount</w:t>
                            </w:r>
                            <w:r>
                              <w:rPr>
                                <w:rStyle w:val="185"/>
                              </w:rPr>
                              <w:t>.</w:t>
                            </w:r>
                            <w:r>
                              <w:rPr>
                                <w:rStyle w:val="182"/>
                              </w:rPr>
                              <w:t>writeAsCsv</w:t>
                            </w:r>
                            <w:r>
                              <w:rPr>
                                <w:rStyle w:val="185"/>
                              </w:rPr>
                              <w:t>(</w:t>
                            </w:r>
                            <w:r>
                              <w:rPr>
                                <w:rStyle w:val="173"/>
                              </w:rPr>
                              <w:t>"output/year_count.csv"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233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Dx1y4BSAgAAtgQAAA4AAAAA&#10;AAAAAQAgAAAAHgEAAGRycy9lMm9Eb2MueG1sUEsFBgAAAAAGAAYAWQEAAOIFAAAAAA==&#10;">
                <v:fill on="t" focussize="0,0"/>
                <v:stroke weight="0.5pt" color="#000000 [3204]" joinstyle="round"/>
                <v:imagedata o:title=""/>
                <o:lock v:ext="edit" aspectratio="f"/>
                <v:textbox style="mso-fit-shape-to-text:t;">
                  <w:txbxContent>
                    <w:p w14:paraId="10C07E42">
                      <w:pPr>
                        <w:pStyle w:val="164"/>
                      </w:pPr>
                      <w:r>
                        <w:rPr>
                          <w:rStyle w:val="177"/>
                        </w:rPr>
                        <w:t>// 按年份统计专辑发行量的完整实现</w:t>
                      </w:r>
                      <w:r>
                        <w:br w:type="textWrapping"/>
                      </w:r>
                      <w:r>
                        <w:rPr>
                          <w:rStyle w:val="177"/>
                        </w:rPr>
                        <w:t>// 方法说明：使用Map-Reduce模式进行分组统计</w:t>
                      </w:r>
                      <w:r>
                        <w:br w:type="textWrapping"/>
                      </w:r>
                      <w:r>
                        <w:rPr>
                          <w:rStyle w:val="177"/>
                        </w:rPr>
                        <w:t>// 性能考虑：在map阶段生成键值对，reduce阶段进行聚合</w:t>
                      </w:r>
                      <w:r>
                        <w:br w:type="textWrapping"/>
                      </w:r>
                      <w:r>
                        <w:br w:type="textWrapping"/>
                      </w:r>
                      <w:r>
                        <w:rPr>
                          <w:rStyle w:val="195"/>
                        </w:rPr>
                        <w:t>DataSet</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yearCount </w:t>
                      </w:r>
                      <w:r>
                        <w:rPr>
                          <w:rStyle w:val="185"/>
                        </w:rPr>
                        <w:t>=</w:t>
                      </w:r>
                      <w:r>
                        <w:rPr>
                          <w:rStyle w:val="195"/>
                        </w:rPr>
                        <w:t xml:space="preserve"> cleanAlbums</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Album</w:t>
                      </w:r>
                      <w:r>
                        <w:rPr>
                          <w:rStyle w:val="185"/>
                        </w:rPr>
                        <w:t>,</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Map阶段：将每条记录转换为(年份,1)的键值对</w:t>
                      </w:r>
                      <w:r>
                        <w:br w:type="textWrapping"/>
                      </w:r>
                      <w:r>
                        <w:rPr>
                          <w:rStyle w:val="195"/>
                        </w:rPr>
                        <w:t xml:space="preserve">            </w:t>
                      </w:r>
                      <w:r>
                        <w:rPr>
                          <w:rStyle w:val="177"/>
                        </w:rPr>
                        <w:t>// 设计思路：这种转换是为后续分组统计做准备</w:t>
                      </w:r>
                      <w:r>
                        <w:br w:type="textWrapping"/>
                      </w:r>
                      <w:r>
                        <w:rPr>
                          <w:rStyle w:val="195"/>
                        </w:rPr>
                        <w:t xml:space="preserve">            </w:t>
                      </w:r>
                      <w:r>
                        <w:rPr>
                          <w:rStyle w:val="177"/>
                        </w:rPr>
                        <w:t>// 技术要点：Tuple2是Flink中常用的键值对数据结构</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album</w:t>
                      </w:r>
                      <w:r>
                        <w:rPr>
                          <w:rStyle w:val="185"/>
                        </w:rPr>
                        <w:t>.</w:t>
                      </w:r>
                      <w:r>
                        <w:rPr>
                          <w:rStyle w:val="182"/>
                        </w:rPr>
                        <w:t>release_year</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按Tuple的第一个元素（年份）分组</w:t>
                      </w:r>
                      <w:r>
                        <w:br w:type="textWrapping"/>
                      </w:r>
                      <w:r>
                        <w:rPr>
                          <w:rStyle w:val="195"/>
                        </w:rPr>
                        <w:t xml:space="preserve">    </w:t>
                      </w:r>
                      <w:r>
                        <w:rPr>
                          <w:rStyle w:val="185"/>
                        </w:rPr>
                        <w:t>.</w:t>
                      </w:r>
                      <w:r>
                        <w:rPr>
                          <w:rStyle w:val="182"/>
                        </w:rPr>
                        <w:t>sum</w:t>
                      </w:r>
                      <w:r>
                        <w:rPr>
                          <w:rStyle w:val="185"/>
                        </w:rPr>
                        <w:t>(</w:t>
                      </w:r>
                      <w:r>
                        <w:rPr>
                          <w:rStyle w:val="167"/>
                        </w:rPr>
                        <w:t>1</w:t>
                      </w:r>
                      <w:r>
                        <w:rPr>
                          <w:rStyle w:val="185"/>
                        </w:rPr>
                        <w:t>)</w:t>
                      </w:r>
                      <w:r>
                        <w:rPr>
                          <w:rStyle w:val="195"/>
                        </w:rPr>
                        <w:t xml:space="preserve">              </w:t>
                      </w:r>
                      <w:r>
                        <w:rPr>
                          <w:rStyle w:val="177"/>
                        </w:rPr>
                        <w:t>// 对Tuple的第二个元素（计数）求和</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数据增强：为排序准备辅助字段</w:t>
                      </w:r>
                      <w:r>
                        <w:br w:type="textWrapping"/>
                      </w:r>
                      <w:r>
                        <w:rPr>
                          <w:rStyle w:val="195"/>
                        </w:rPr>
                        <w:t xml:space="preserve">            </w:t>
                      </w:r>
                      <w:r>
                        <w:rPr>
                          <w:rStyle w:val="177"/>
                        </w:rPr>
                        <w:t>// 业务逻辑：复制数量字段用于排序，避免修改原始数据</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2</w:t>
                      </w:r>
                      <w:r>
                        <w:rPr>
                          <w:rStyle w:val="185"/>
                        </w:rPr>
                        <w:t>,</w:t>
                      </w:r>
                      <w:r>
                        <w:rPr>
                          <w:rStyle w:val="195"/>
                        </w:rPr>
                        <w:t xml:space="preserve"> Order</w:t>
                      </w:r>
                      <w:r>
                        <w:rPr>
                          <w:rStyle w:val="185"/>
                        </w:rPr>
                        <w:t>.</w:t>
                      </w:r>
                      <w:r>
                        <w:rPr>
                          <w:rStyle w:val="182"/>
                        </w:rPr>
                        <w:t>DESCENDING</w:t>
                      </w:r>
                      <w:r>
                        <w:rPr>
                          <w:rStyle w:val="185"/>
                        </w:rPr>
                        <w:t>)</w:t>
                      </w:r>
                      <w:r>
                        <w:rPr>
                          <w:rStyle w:val="195"/>
                        </w:rPr>
                        <w:t xml:space="preserve">  </w:t>
                      </w:r>
                      <w:r>
                        <w:rPr>
                          <w:rStyle w:val="177"/>
                        </w:rPr>
                        <w:t>// 按发行量降序排序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Integer</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数据清理：移除临时排序字段</w:t>
                      </w:r>
                      <w:r>
                        <w:br w:type="textWrapping"/>
                      </w:r>
                      <w:r>
                        <w:rPr>
                          <w:rStyle w:val="195"/>
                        </w:rPr>
                        <w:t xml:space="preserve">            </w:t>
                      </w:r>
                      <w:r>
                        <w:rPr>
                          <w:rStyle w:val="177"/>
                        </w:rPr>
                        <w:t>// 设计考虑：保持输出数据的简洁性</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77"/>
                        </w:rPr>
                        <w:t>// 输出结果到CSV文件</w:t>
                      </w:r>
                      <w:r>
                        <w:br w:type="textWrapping"/>
                      </w:r>
                      <w:r>
                        <w:rPr>
                          <w:rStyle w:val="195"/>
                        </w:rPr>
                        <w:t>yearCount</w:t>
                      </w:r>
                      <w:r>
                        <w:rPr>
                          <w:rStyle w:val="185"/>
                        </w:rPr>
                        <w:t>.</w:t>
                      </w:r>
                      <w:r>
                        <w:rPr>
                          <w:rStyle w:val="182"/>
                        </w:rPr>
                        <w:t>writeAsCsv</w:t>
                      </w:r>
                      <w:r>
                        <w:rPr>
                          <w:rStyle w:val="185"/>
                        </w:rPr>
                        <w:t>(</w:t>
                      </w:r>
                      <w:r>
                        <w:rPr>
                          <w:rStyle w:val="173"/>
                        </w:rPr>
                        <w:t>"output/year_count.csv"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v:textbox>
                <w10:wrap type="square"/>
              </v:shape>
            </w:pict>
          </mc:Fallback>
        </mc:AlternateContent>
      </w:r>
      <w:r>
        <w:rPr>
          <w:rFonts w:hint="eastAsia"/>
        </w:rPr>
        <w:t>分析2：播放量区间分布分析</w:t>
      </w:r>
    </w:p>
    <w:p w14:paraId="613A4025">
      <w:r>
        <w:rPr>
          <w:rFonts w:hint="eastAsia"/>
        </w:rPr>
        <w:t>该分析将连续播放量离散化为5个区间，考察播放量分布特征。算法设计基于对数分箱原理，考虑到播放量的长尾分布特性，采用非等宽分箱策略。这种方法适合处理跨度大、分布不均的数值数据。</w:t>
      </w:r>
    </w:p>
    <w:bookmarkEnd w:id="19"/>
    <w:p w14:paraId="45C73097">
      <w:pPr>
        <w:pStyle w:val="6"/>
      </w:pPr>
      <w:bookmarkStart w:id="20" w:name="分析3音乐流派数量统计"/>
      <w:r>
        <w:rPr>
          <w:sz w:val="24"/>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1828800" cy="1828800"/>
                <wp:effectExtent l="4445" t="4445" r="8255" b="8255"/>
                <wp:wrapSquare wrapText="bothSides"/>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3F74ED">
                            <w:pPr>
                              <w:pStyle w:val="164"/>
                            </w:pPr>
                            <w:r>
                              <w:rPr>
                                <w:rStyle w:val="177"/>
                              </w:rPr>
                              <w:t>// 播放量区间分布分析的详细实现</w:t>
                            </w:r>
                            <w:r>
                              <w:br w:type="textWrapping"/>
                            </w:r>
                            <w:r>
                              <w:rPr>
                                <w:rStyle w:val="177"/>
                              </w:rPr>
                              <w:t>// 方法说明：使用条件逻辑实现对数分箱（适应长尾分布）</w:t>
                            </w:r>
                            <w:r>
                              <w:br w:type="textWrapping"/>
                            </w:r>
                            <w:r>
                              <w:br w:type="textWrapping"/>
                            </w:r>
                            <w:r>
                              <w:rPr>
                                <w:rStyle w:val="195"/>
                              </w:rPr>
                              <w:t>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playCountRange </w:t>
                            </w:r>
                            <w:r>
                              <w:rPr>
                                <w:rStyle w:val="185"/>
                              </w:rPr>
                              <w:t>=</w:t>
                            </w:r>
                            <w:r>
                              <w:rPr>
                                <w:rStyle w:val="195"/>
                              </w:rPr>
                              <w:t xml:space="preserve"> cleanAlbums</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Album</w:t>
                            </w:r>
                            <w:r>
                              <w:rPr>
                                <w:rStyle w:val="185"/>
                              </w:rPr>
                              <w:t>,</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66"/>
                              </w:rPr>
                              <w:t>long</w:t>
                            </w:r>
                            <w:r>
                              <w:rPr>
                                <w:rStyle w:val="195"/>
                              </w:rPr>
                              <w:t xml:space="preserve"> playCount </w:t>
                            </w:r>
                            <w:r>
                              <w:rPr>
                                <w:rStyle w:val="185"/>
                              </w:rPr>
                              <w:t>=</w:t>
                            </w:r>
                            <w:r>
                              <w:rPr>
                                <w:rStyle w:val="195"/>
                              </w:rPr>
                              <w:t xml:space="preserve"> album</w:t>
                            </w:r>
                            <w:r>
                              <w:rPr>
                                <w:rStyle w:val="185"/>
                              </w:rPr>
                              <w:t>.</w:t>
                            </w:r>
                            <w:r>
                              <w:rPr>
                                <w:rStyle w:val="182"/>
                              </w:rPr>
                              <w:t>play_count</w:t>
                            </w:r>
                            <w:r>
                              <w:rPr>
                                <w:rStyle w:val="185"/>
                              </w:rPr>
                              <w:t>;</w:t>
                            </w:r>
                            <w:r>
                              <w:br w:type="textWrapping"/>
                            </w:r>
                            <w:r>
                              <w:rPr>
                                <w:rStyle w:val="195"/>
                              </w:rPr>
                              <w:t xml:space="preserve">            </w:t>
                            </w:r>
                            <w:r>
                              <w:rPr>
                                <w:rStyle w:val="186"/>
                              </w:rPr>
                              <w:t>String</w:t>
                            </w:r>
                            <w:r>
                              <w:rPr>
                                <w:rStyle w:val="195"/>
                              </w:rPr>
                              <w:t xml:space="preserve"> range</w:t>
                            </w:r>
                            <w:r>
                              <w:rPr>
                                <w:rStyle w:val="185"/>
                              </w:rPr>
                              <w:t>;</w:t>
                            </w:r>
                            <w:r>
                              <w:br w:type="textWrapping"/>
                            </w:r>
                            <w:r>
                              <w:rPr>
                                <w:rStyle w:val="195"/>
                              </w:rPr>
                              <w:t xml:space="preserve">            </w:t>
                            </w:r>
                            <w:r>
                              <w:rPr>
                                <w:rStyle w:val="166"/>
                              </w:rPr>
                              <w:t>int</w:t>
                            </w:r>
                            <w:r>
                              <w:rPr>
                                <w:rStyle w:val="195"/>
                              </w:rPr>
                              <w:t xml:space="preserve"> order</w:t>
                            </w:r>
                            <w:r>
                              <w:rPr>
                                <w:rStyle w:val="185"/>
                              </w:rPr>
                              <w:t>;</w:t>
                            </w:r>
                            <w:r>
                              <w:rPr>
                                <w:rStyle w:val="195"/>
                              </w:rPr>
                              <w:t xml:space="preserve">  </w:t>
                            </w:r>
                            <w:r>
                              <w:rPr>
                                <w:rStyle w:val="177"/>
                              </w:rPr>
                              <w:t>// 排序序号，用于控制输出顺序</w:t>
                            </w:r>
                            <w:r>
                              <w:br w:type="textWrapping"/>
                            </w:r>
                            <w:r>
                              <w:br w:type="textWrapping"/>
                            </w:r>
                            <w:r>
                              <w:rPr>
                                <w:rStyle w:val="195"/>
                              </w:rPr>
                              <w:t xml:space="preserve">            </w:t>
                            </w:r>
                            <w:r>
                              <w:rPr>
                                <w:rStyle w:val="177"/>
                              </w:rPr>
                              <w:t>// 分箱逻辑：5个区间，考虑播放量的长尾分布</w:t>
                            </w:r>
                            <w:r>
                              <w:br w:type="textWrapping"/>
                            </w:r>
                            <w:r>
                              <w:rPr>
                                <w:rStyle w:val="195"/>
                              </w:rPr>
                              <w:t xml:space="preserve">            </w:t>
                            </w:r>
                            <w:r>
                              <w:rPr>
                                <w:rStyle w:val="177"/>
                              </w:rPr>
                              <w:t>// 业务意义：符合音乐平台播放量的实际分布特征</w:t>
                            </w:r>
                            <w:r>
                              <w:br w:type="textWrapping"/>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"0-1万 (小众)"</w:t>
                            </w:r>
                            <w:r>
                              <w:rPr>
                                <w:rStyle w:val="185"/>
                              </w:rPr>
                              <w:t>;</w:t>
                            </w:r>
                            <w:r>
                              <w:br w:type="textWrapping"/>
                            </w:r>
                            <w:r>
                              <w:rPr>
                                <w:rStyle w:val="195"/>
                              </w:rPr>
                              <w:t xml:space="preserve">                order </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"1万-10万 (一般)"</w:t>
                            </w:r>
                            <w:r>
                              <w:rPr>
                                <w:rStyle w:val="185"/>
                              </w:rPr>
                              <w:t>;</w:t>
                            </w:r>
                            <w:r>
                              <w:br w:type="textWrapping"/>
                            </w:r>
                            <w:r>
                              <w:rPr>
                                <w:rStyle w:val="195"/>
                              </w:rPr>
                              <w:t xml:space="preserve">                order </w:t>
                            </w:r>
                            <w:r>
                              <w:rPr>
                                <w:rStyle w:val="185"/>
                              </w:rPr>
                              <w:t>=</w:t>
                            </w:r>
                            <w:r>
                              <w:rPr>
                                <w:rStyle w:val="195"/>
                              </w:rPr>
                              <w:t xml:space="preserve"> </w:t>
                            </w:r>
                            <w:r>
                              <w:rPr>
                                <w:rStyle w:val="167"/>
                              </w:rPr>
                              <w:t>2</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"10万-100万 (流行)"</w:t>
                            </w:r>
                            <w:r>
                              <w:rPr>
                                <w:rStyle w:val="185"/>
                              </w:rPr>
                              <w:t>;</w:t>
                            </w:r>
                            <w:r>
                              <w:br w:type="textWrapping"/>
                            </w:r>
                            <w:r>
                              <w:rPr>
                                <w:rStyle w:val="195"/>
                              </w:rPr>
                              <w:t xml:space="preserve">                order </w:t>
                            </w:r>
                            <w:r>
                              <w:rPr>
                                <w:rStyle w:val="185"/>
                              </w:rPr>
                              <w:t>=</w:t>
                            </w:r>
                            <w:r>
                              <w:rPr>
                                <w:rStyle w:val="195"/>
                              </w:rPr>
                              <w:t xml:space="preserve"> </w:t>
                            </w:r>
                            <w:r>
                              <w:rPr>
                                <w:rStyle w:val="167"/>
                              </w:rPr>
                              <w:t>3</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"100万-1000万 (热门)"</w:t>
                            </w:r>
                            <w:r>
                              <w:rPr>
                                <w:rStyle w:val="185"/>
                              </w:rPr>
                              <w:t>;</w:t>
                            </w:r>
                            <w:r>
                              <w:br w:type="textWrapping"/>
                            </w:r>
                            <w:r>
                              <w:rPr>
                                <w:rStyle w:val="195"/>
                              </w:rPr>
                              <w:t xml:space="preserve">                order </w:t>
                            </w:r>
                            <w:r>
                              <w:rPr>
                                <w:rStyle w:val="185"/>
                              </w:rPr>
                              <w:t>=</w:t>
                            </w:r>
                            <w:r>
                              <w:rPr>
                                <w:rStyle w:val="195"/>
                              </w:rPr>
                              <w:t xml:space="preserve"> </w:t>
                            </w:r>
                            <w:r>
                              <w:rPr>
                                <w:rStyle w:val="167"/>
                              </w:rPr>
                              <w:t>4</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"1000万+ (爆款)"</w:t>
                            </w:r>
                            <w:r>
                              <w:rPr>
                                <w:rStyle w:val="185"/>
                              </w:rPr>
                              <w:t>;</w:t>
                            </w:r>
                            <w:r>
                              <w:br w:type="textWrapping"/>
                            </w:r>
                            <w:r>
                              <w:rPr>
                                <w:rStyle w:val="195"/>
                              </w:rPr>
                              <w:t xml:space="preserve">                order </w:t>
                            </w:r>
                            <w:r>
                              <w:rPr>
                                <w:rStyle w:val="185"/>
                              </w:rPr>
                              <w:t>=</w:t>
                            </w:r>
                            <w:r>
                              <w:rPr>
                                <w:rStyle w:val="195"/>
                              </w:rPr>
                              <w:t xml:space="preserve"> </w:t>
                            </w:r>
                            <w:r>
                              <w:rPr>
                                <w:rStyle w:val="167"/>
                              </w:rPr>
                              <w:t>5</w:t>
                            </w:r>
                            <w:r>
                              <w:rPr>
                                <w:rStyle w:val="185"/>
                              </w:rPr>
                              <w:t>;</w:t>
                            </w:r>
                            <w:r>
                              <w:br w:type="textWrapping"/>
                            </w:r>
                            <w:r>
                              <w:rPr>
                                <w:rStyle w:val="195"/>
                              </w:rPr>
                              <w:t xml:space="preserve">            </w:t>
                            </w:r>
                            <w:r>
                              <w:rPr>
                                <w:rStyle w:val="185"/>
                              </w:rPr>
                              <w:t>}</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range</w:t>
                            </w:r>
                            <w:r>
                              <w:rPr>
                                <w:rStyle w:val="185"/>
                              </w:rPr>
                              <w:t>,</w:t>
                            </w:r>
                            <w:r>
                              <w:rPr>
                                <w:rStyle w:val="195"/>
                              </w:rPr>
                              <w:t xml:space="preserve"> </w:t>
                            </w:r>
                            <w:r>
                              <w:rPr>
                                <w:rStyle w:val="167"/>
                              </w:rPr>
                              <w:t>1</w:t>
                            </w:r>
                            <w:r>
                              <w:rPr>
                                <w:rStyle w:val="185"/>
                              </w:rPr>
                              <w:t>,</w:t>
                            </w:r>
                            <w:r>
                              <w:rPr>
                                <w:rStyle w:val="195"/>
                              </w:rPr>
                              <w:t xml:space="preserve"> order</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按播放量区间分组</w:t>
                            </w:r>
                            <w:r>
                              <w:br w:type="textWrapping"/>
                            </w:r>
                            <w:r>
                              <w:rPr>
                                <w:rStyle w:val="195"/>
                              </w:rPr>
                              <w:t xml:space="preserve">    </w:t>
                            </w:r>
                            <w:r>
                              <w:rPr>
                                <w:rStyle w:val="185"/>
                              </w:rPr>
                              <w:t>.</w:t>
                            </w:r>
                            <w:r>
                              <w:rPr>
                                <w:rStyle w:val="182"/>
                              </w:rPr>
                              <w:t>reduce</w:t>
                            </w:r>
                            <w:r>
                              <w:rPr>
                                <w:rStyle w:val="185"/>
                              </w:rPr>
                              <w:t>(</w:t>
                            </w:r>
                            <w:r>
                              <w:rPr>
                                <w:rStyle w:val="165"/>
                              </w:rPr>
                              <w:t>new</w:t>
                            </w:r>
                            <w:r>
                              <w:rPr>
                                <w:rStyle w:val="195"/>
                              </w:rPr>
                              <w:t xml:space="preserve"> ReduceFunction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reduce</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value1</w:t>
                            </w:r>
                            <w:r>
                              <w:rPr>
                                <w:rStyle w:val="185"/>
                              </w:rPr>
                              <w:t>,</w:t>
                            </w:r>
                            <w:r>
                              <w:br w:type="textWrapping"/>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value2</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Reduce逻辑：累加相同区间的计数</w:t>
                            </w:r>
                            <w:r>
                              <w:br w:type="textWrapping"/>
                            </w:r>
                            <w:r>
                              <w:rPr>
                                <w:rStyle w:val="195"/>
                              </w:rPr>
                              <w:t xml:space="preserve">            </w:t>
                            </w:r>
                            <w:r>
                              <w:rPr>
                                <w:rStyle w:val="177"/>
                              </w:rPr>
                              <w:t>// 性能优化：在reduce中只累加计数，保持其他字段不变</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value1</w:t>
                            </w:r>
                            <w:r>
                              <w:rPr>
                                <w:rStyle w:val="185"/>
                              </w:rPr>
                              <w:t>.</w:t>
                            </w:r>
                            <w:r>
                              <w:rPr>
                                <w:rStyle w:val="182"/>
                              </w:rPr>
                              <w:t>f0</w:t>
                            </w:r>
                            <w:r>
                              <w:rPr>
                                <w:rStyle w:val="185"/>
                              </w:rPr>
                              <w:t>,</w:t>
                            </w:r>
                            <w:r>
                              <w:rPr>
                                <w:rStyle w:val="195"/>
                              </w:rPr>
                              <w:t xml:space="preserve"> value1</w:t>
                            </w:r>
                            <w:r>
                              <w:rPr>
                                <w:rStyle w:val="185"/>
                              </w:rPr>
                              <w:t>.</w:t>
                            </w:r>
                            <w:r>
                              <w:rPr>
                                <w:rStyle w:val="182"/>
                              </w:rPr>
                              <w:t>f1</w:t>
                            </w:r>
                            <w:r>
                              <w:rPr>
                                <w:rStyle w:val="195"/>
                              </w:rPr>
                              <w:t xml:space="preserve"> </w:t>
                            </w:r>
                            <w:r>
                              <w:rPr>
                                <w:rStyle w:val="185"/>
                              </w:rPr>
                              <w:t>+</w:t>
                            </w:r>
                            <w:r>
                              <w:rPr>
                                <w:rStyle w:val="195"/>
                              </w:rPr>
                              <w:t xml:space="preserve"> value2</w:t>
                            </w:r>
                            <w:r>
                              <w:rPr>
                                <w:rStyle w:val="185"/>
                              </w:rPr>
                              <w:t>.</w:t>
                            </w:r>
                            <w:r>
                              <w:rPr>
                                <w:rStyle w:val="182"/>
                              </w:rPr>
                              <w:t>f1</w:t>
                            </w:r>
                            <w:r>
                              <w:rPr>
                                <w:rStyle w:val="185"/>
                              </w:rPr>
                              <w:t>,</w:t>
                            </w:r>
                            <w:r>
                              <w:rPr>
                                <w:rStyle w:val="195"/>
                              </w:rPr>
                              <w:t xml:space="preserve"> value1</w:t>
                            </w:r>
                            <w:r>
                              <w:rPr>
                                <w:rStyle w:val="185"/>
                              </w:rPr>
                              <w:t>.</w:t>
                            </w:r>
                            <w:r>
                              <w:rPr>
                                <w:rStyle w:val="182"/>
                              </w:rPr>
                              <w:t>f2</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2</w:t>
                            </w:r>
                            <w:r>
                              <w:rPr>
                                <w:rStyle w:val="185"/>
                              </w:rPr>
                              <w:t>,</w:t>
                            </w:r>
                            <w:r>
                              <w:rPr>
                                <w:rStyle w:val="195"/>
                              </w:rPr>
                              <w:t xml:space="preserve"> Order</w:t>
                            </w:r>
                            <w:r>
                              <w:rPr>
                                <w:rStyle w:val="185"/>
                              </w:rPr>
                              <w:t>.</w:t>
                            </w:r>
                            <w:r>
                              <w:rPr>
                                <w:rStyle w:val="182"/>
                              </w:rPr>
                              <w:t>ASCENDING</w:t>
                            </w:r>
                            <w:r>
                              <w:rPr>
                                <w:rStyle w:val="185"/>
                              </w:rPr>
                              <w:t>)</w:t>
                            </w:r>
                            <w:r>
                              <w:rPr>
                                <w:rStyle w:val="195"/>
                              </w:rPr>
                              <w:t xml:space="preserve">  </w:t>
                            </w:r>
                            <w:r>
                              <w:rPr>
                                <w:rStyle w:val="177"/>
                              </w:rPr>
                              <w:t>// 按排序序号升序排列</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输出整理：移除临时排序字段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77"/>
                              </w:rPr>
                              <w:t>// 输出结果</w:t>
                            </w:r>
                            <w:r>
                              <w:br w:type="textWrapping"/>
                            </w:r>
                            <w:r>
                              <w:rPr>
                                <w:rStyle w:val="195"/>
                              </w:rPr>
                              <w:t>playCountRange</w:t>
                            </w:r>
                            <w:r>
                              <w:rPr>
                                <w:rStyle w:val="185"/>
                              </w:rPr>
                              <w:t>.</w:t>
                            </w:r>
                            <w:r>
                              <w:rPr>
                                <w:rStyle w:val="182"/>
                              </w:rPr>
                              <w:t>writeAsCsv</w:t>
                            </w:r>
                            <w:r>
                              <w:rPr>
                                <w:rStyle w:val="185"/>
                              </w:rPr>
                              <w:t>(</w:t>
                            </w:r>
                            <w:r>
                              <w:rPr>
                                <w:rStyle w:val="173"/>
                              </w:rPr>
                              <w:t>"output/play_count_range.csv"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336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relJUVECAAC2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bKke9zwAAAAUBAAAPAAAAAAAAAAEA&#10;IAAAACIAAABkcnMvZG93bnJldi54bWxQSwECFAAUAAAACACHTuJArelJUVECAAC2BAAADgAAAAAA&#10;AAABACAAAAAeAQAAZHJzL2Uyb0RvYy54bWxQSwUGAAAAAAYABgBZAQAA4QUAAAAA&#10;">
                <v:fill on="t" focussize="0,0"/>
                <v:stroke weight="0.5pt" color="#000000 [3204]" joinstyle="round"/>
                <v:imagedata o:title=""/>
                <o:lock v:ext="edit" aspectratio="f"/>
                <v:textbox style="mso-fit-shape-to-text:t;">
                  <w:txbxContent>
                    <w:p w14:paraId="5A3F74ED">
                      <w:pPr>
                        <w:pStyle w:val="164"/>
                      </w:pPr>
                      <w:r>
                        <w:rPr>
                          <w:rStyle w:val="177"/>
                        </w:rPr>
                        <w:t>// 播放量区间分布分析的详细实现</w:t>
                      </w:r>
                      <w:r>
                        <w:br w:type="textWrapping"/>
                      </w:r>
                      <w:r>
                        <w:rPr>
                          <w:rStyle w:val="177"/>
                        </w:rPr>
                        <w:t>// 方法说明：使用条件逻辑实现对数分箱（适应长尾分布）</w:t>
                      </w:r>
                      <w:r>
                        <w:br w:type="textWrapping"/>
                      </w:r>
                      <w:r>
                        <w:br w:type="textWrapping"/>
                      </w:r>
                      <w:r>
                        <w:rPr>
                          <w:rStyle w:val="195"/>
                        </w:rPr>
                        <w:t>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playCountRange </w:t>
                      </w:r>
                      <w:r>
                        <w:rPr>
                          <w:rStyle w:val="185"/>
                        </w:rPr>
                        <w:t>=</w:t>
                      </w:r>
                      <w:r>
                        <w:rPr>
                          <w:rStyle w:val="195"/>
                        </w:rPr>
                        <w:t xml:space="preserve"> cleanAlbums</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Album</w:t>
                      </w:r>
                      <w:r>
                        <w:rPr>
                          <w:rStyle w:val="185"/>
                        </w:rPr>
                        <w:t>,</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66"/>
                        </w:rPr>
                        <w:t>long</w:t>
                      </w:r>
                      <w:r>
                        <w:rPr>
                          <w:rStyle w:val="195"/>
                        </w:rPr>
                        <w:t xml:space="preserve"> playCount </w:t>
                      </w:r>
                      <w:r>
                        <w:rPr>
                          <w:rStyle w:val="185"/>
                        </w:rPr>
                        <w:t>=</w:t>
                      </w:r>
                      <w:r>
                        <w:rPr>
                          <w:rStyle w:val="195"/>
                        </w:rPr>
                        <w:t xml:space="preserve"> album</w:t>
                      </w:r>
                      <w:r>
                        <w:rPr>
                          <w:rStyle w:val="185"/>
                        </w:rPr>
                        <w:t>.</w:t>
                      </w:r>
                      <w:r>
                        <w:rPr>
                          <w:rStyle w:val="182"/>
                        </w:rPr>
                        <w:t>play_count</w:t>
                      </w:r>
                      <w:r>
                        <w:rPr>
                          <w:rStyle w:val="185"/>
                        </w:rPr>
                        <w:t>;</w:t>
                      </w:r>
                      <w:r>
                        <w:br w:type="textWrapping"/>
                      </w:r>
                      <w:r>
                        <w:rPr>
                          <w:rStyle w:val="195"/>
                        </w:rPr>
                        <w:t xml:space="preserve">            </w:t>
                      </w:r>
                      <w:r>
                        <w:rPr>
                          <w:rStyle w:val="186"/>
                        </w:rPr>
                        <w:t>String</w:t>
                      </w:r>
                      <w:r>
                        <w:rPr>
                          <w:rStyle w:val="195"/>
                        </w:rPr>
                        <w:t xml:space="preserve"> range</w:t>
                      </w:r>
                      <w:r>
                        <w:rPr>
                          <w:rStyle w:val="185"/>
                        </w:rPr>
                        <w:t>;</w:t>
                      </w:r>
                      <w:r>
                        <w:br w:type="textWrapping"/>
                      </w:r>
                      <w:r>
                        <w:rPr>
                          <w:rStyle w:val="195"/>
                        </w:rPr>
                        <w:t xml:space="preserve">            </w:t>
                      </w:r>
                      <w:r>
                        <w:rPr>
                          <w:rStyle w:val="166"/>
                        </w:rPr>
                        <w:t>int</w:t>
                      </w:r>
                      <w:r>
                        <w:rPr>
                          <w:rStyle w:val="195"/>
                        </w:rPr>
                        <w:t xml:space="preserve"> order</w:t>
                      </w:r>
                      <w:r>
                        <w:rPr>
                          <w:rStyle w:val="185"/>
                        </w:rPr>
                        <w:t>;</w:t>
                      </w:r>
                      <w:r>
                        <w:rPr>
                          <w:rStyle w:val="195"/>
                        </w:rPr>
                        <w:t xml:space="preserve">  </w:t>
                      </w:r>
                      <w:r>
                        <w:rPr>
                          <w:rStyle w:val="177"/>
                        </w:rPr>
                        <w:t>// 排序序号，用于控制输出顺序</w:t>
                      </w:r>
                      <w:r>
                        <w:br w:type="textWrapping"/>
                      </w:r>
                      <w:r>
                        <w:br w:type="textWrapping"/>
                      </w:r>
                      <w:r>
                        <w:rPr>
                          <w:rStyle w:val="195"/>
                        </w:rPr>
                        <w:t xml:space="preserve">            </w:t>
                      </w:r>
                      <w:r>
                        <w:rPr>
                          <w:rStyle w:val="177"/>
                        </w:rPr>
                        <w:t>// 分箱逻辑：5个区间，考虑播放量的长尾分布</w:t>
                      </w:r>
                      <w:r>
                        <w:br w:type="textWrapping"/>
                      </w:r>
                      <w:r>
                        <w:rPr>
                          <w:rStyle w:val="195"/>
                        </w:rPr>
                        <w:t xml:space="preserve">            </w:t>
                      </w:r>
                      <w:r>
                        <w:rPr>
                          <w:rStyle w:val="177"/>
                        </w:rPr>
                        <w:t>// 业务意义：符合音乐平台播放量的实际分布特征</w:t>
                      </w:r>
                      <w:r>
                        <w:br w:type="textWrapping"/>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"0-1万 (小众)"</w:t>
                      </w:r>
                      <w:r>
                        <w:rPr>
                          <w:rStyle w:val="185"/>
                        </w:rPr>
                        <w:t>;</w:t>
                      </w:r>
                      <w:r>
                        <w:br w:type="textWrapping"/>
                      </w:r>
                      <w:r>
                        <w:rPr>
                          <w:rStyle w:val="195"/>
                        </w:rPr>
                        <w:t xml:space="preserve">                order </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"1万-10万 (一般)"</w:t>
                      </w:r>
                      <w:r>
                        <w:rPr>
                          <w:rStyle w:val="185"/>
                        </w:rPr>
                        <w:t>;</w:t>
                      </w:r>
                      <w:r>
                        <w:br w:type="textWrapping"/>
                      </w:r>
                      <w:r>
                        <w:rPr>
                          <w:rStyle w:val="195"/>
                        </w:rPr>
                        <w:t xml:space="preserve">                order </w:t>
                      </w:r>
                      <w:r>
                        <w:rPr>
                          <w:rStyle w:val="185"/>
                        </w:rPr>
                        <w:t>=</w:t>
                      </w:r>
                      <w:r>
                        <w:rPr>
                          <w:rStyle w:val="195"/>
                        </w:rPr>
                        <w:t xml:space="preserve"> </w:t>
                      </w:r>
                      <w:r>
                        <w:rPr>
                          <w:rStyle w:val="167"/>
                        </w:rPr>
                        <w:t>2</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"10万-100万 (流行)"</w:t>
                      </w:r>
                      <w:r>
                        <w:rPr>
                          <w:rStyle w:val="185"/>
                        </w:rPr>
                        <w:t>;</w:t>
                      </w:r>
                      <w:r>
                        <w:br w:type="textWrapping"/>
                      </w:r>
                      <w:r>
                        <w:rPr>
                          <w:rStyle w:val="195"/>
                        </w:rPr>
                        <w:t xml:space="preserve">                order </w:t>
                      </w:r>
                      <w:r>
                        <w:rPr>
                          <w:rStyle w:val="185"/>
                        </w:rPr>
                        <w:t>=</w:t>
                      </w:r>
                      <w:r>
                        <w:rPr>
                          <w:rStyle w:val="195"/>
                        </w:rPr>
                        <w:t xml:space="preserve"> </w:t>
                      </w:r>
                      <w:r>
                        <w:rPr>
                          <w:rStyle w:val="167"/>
                        </w:rPr>
                        <w:t>3</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4"/>
                        </w:rPr>
                        <w:t>if</w:t>
                      </w:r>
                      <w:r>
                        <w:rPr>
                          <w:rStyle w:val="195"/>
                        </w:rPr>
                        <w:t xml:space="preserve"> </w:t>
                      </w:r>
                      <w:r>
                        <w:rPr>
                          <w:rStyle w:val="185"/>
                        </w:rPr>
                        <w:t>(</w:t>
                      </w:r>
                      <w:r>
                        <w:rPr>
                          <w:rStyle w:val="195"/>
                        </w:rPr>
                        <w:t xml:space="preserve">playCount </w:t>
                      </w:r>
                      <w:r>
                        <w:rPr>
                          <w:rStyle w:val="185"/>
                        </w:rPr>
                        <w:t>&lt;</w:t>
                      </w:r>
                      <w:r>
                        <w:rPr>
                          <w:rStyle w:val="195"/>
                        </w:rPr>
                        <w:t xml:space="preserve"> </w:t>
                      </w:r>
                      <w:r>
                        <w:rPr>
                          <w:rStyle w:val="167"/>
                        </w:rPr>
                        <w:t>10000000</w:t>
                      </w:r>
                      <w:r>
                        <w:rPr>
                          <w:rStyle w:val="185"/>
                        </w:rPr>
                        <w:t>)</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"100万-1000万 (热门)"</w:t>
                      </w:r>
                      <w:r>
                        <w:rPr>
                          <w:rStyle w:val="185"/>
                        </w:rPr>
                        <w:t>;</w:t>
                      </w:r>
                      <w:r>
                        <w:br w:type="textWrapping"/>
                      </w:r>
                      <w:r>
                        <w:rPr>
                          <w:rStyle w:val="195"/>
                        </w:rPr>
                        <w:t xml:space="preserve">                order </w:t>
                      </w:r>
                      <w:r>
                        <w:rPr>
                          <w:rStyle w:val="185"/>
                        </w:rPr>
                        <w:t>=</w:t>
                      </w:r>
                      <w:r>
                        <w:rPr>
                          <w:rStyle w:val="195"/>
                        </w:rPr>
                        <w:t xml:space="preserve"> </w:t>
                      </w:r>
                      <w:r>
                        <w:rPr>
                          <w:rStyle w:val="167"/>
                        </w:rPr>
                        <w:t>4</w:t>
                      </w:r>
                      <w:r>
                        <w:rPr>
                          <w:rStyle w:val="185"/>
                        </w:rPr>
                        <w:t>;</w:t>
                      </w:r>
                      <w:r>
                        <w:br w:type="textWrapping"/>
                      </w:r>
                      <w:r>
                        <w:rPr>
                          <w:rStyle w:val="195"/>
                        </w:rPr>
                        <w:t xml:space="preserve">            </w:t>
                      </w:r>
                      <w:r>
                        <w:rPr>
                          <w:rStyle w:val="185"/>
                        </w:rPr>
                        <w:t>}</w:t>
                      </w:r>
                      <w:r>
                        <w:rPr>
                          <w:rStyle w:val="195"/>
                        </w:rPr>
                        <w:t xml:space="preserve"> </w:t>
                      </w:r>
                      <w:r>
                        <w:rPr>
                          <w:rStyle w:val="184"/>
                        </w:rPr>
                        <w:t>else</w:t>
                      </w:r>
                      <w:r>
                        <w:rPr>
                          <w:rStyle w:val="195"/>
                        </w:rPr>
                        <w:t xml:space="preserve"> </w:t>
                      </w:r>
                      <w:r>
                        <w:rPr>
                          <w:rStyle w:val="185"/>
                        </w:rPr>
                        <w:t>{</w:t>
                      </w:r>
                      <w:r>
                        <w:br w:type="textWrapping"/>
                      </w:r>
                      <w:r>
                        <w:rPr>
                          <w:rStyle w:val="195"/>
                        </w:rPr>
                        <w:t xml:space="preserve">                range </w:t>
                      </w:r>
                      <w:r>
                        <w:rPr>
                          <w:rStyle w:val="185"/>
                        </w:rPr>
                        <w:t>=</w:t>
                      </w:r>
                      <w:r>
                        <w:rPr>
                          <w:rStyle w:val="195"/>
                        </w:rPr>
                        <w:t xml:space="preserve"> </w:t>
                      </w:r>
                      <w:r>
                        <w:rPr>
                          <w:rStyle w:val="173"/>
                        </w:rPr>
                        <w:t>"1000万+ (爆款)"</w:t>
                      </w:r>
                      <w:r>
                        <w:rPr>
                          <w:rStyle w:val="185"/>
                        </w:rPr>
                        <w:t>;</w:t>
                      </w:r>
                      <w:r>
                        <w:br w:type="textWrapping"/>
                      </w:r>
                      <w:r>
                        <w:rPr>
                          <w:rStyle w:val="195"/>
                        </w:rPr>
                        <w:t xml:space="preserve">                order </w:t>
                      </w:r>
                      <w:r>
                        <w:rPr>
                          <w:rStyle w:val="185"/>
                        </w:rPr>
                        <w:t>=</w:t>
                      </w:r>
                      <w:r>
                        <w:rPr>
                          <w:rStyle w:val="195"/>
                        </w:rPr>
                        <w:t xml:space="preserve"> </w:t>
                      </w:r>
                      <w:r>
                        <w:rPr>
                          <w:rStyle w:val="167"/>
                        </w:rPr>
                        <w:t>5</w:t>
                      </w:r>
                      <w:r>
                        <w:rPr>
                          <w:rStyle w:val="185"/>
                        </w:rPr>
                        <w:t>;</w:t>
                      </w:r>
                      <w:r>
                        <w:br w:type="textWrapping"/>
                      </w:r>
                      <w:r>
                        <w:rPr>
                          <w:rStyle w:val="195"/>
                        </w:rPr>
                        <w:t xml:space="preserve">            </w:t>
                      </w:r>
                      <w:r>
                        <w:rPr>
                          <w:rStyle w:val="185"/>
                        </w:rPr>
                        <w:t>}</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range</w:t>
                      </w:r>
                      <w:r>
                        <w:rPr>
                          <w:rStyle w:val="185"/>
                        </w:rPr>
                        <w:t>,</w:t>
                      </w:r>
                      <w:r>
                        <w:rPr>
                          <w:rStyle w:val="195"/>
                        </w:rPr>
                        <w:t xml:space="preserve"> </w:t>
                      </w:r>
                      <w:r>
                        <w:rPr>
                          <w:rStyle w:val="167"/>
                        </w:rPr>
                        <w:t>1</w:t>
                      </w:r>
                      <w:r>
                        <w:rPr>
                          <w:rStyle w:val="185"/>
                        </w:rPr>
                        <w:t>,</w:t>
                      </w:r>
                      <w:r>
                        <w:rPr>
                          <w:rStyle w:val="195"/>
                        </w:rPr>
                        <w:t xml:space="preserve"> order</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按播放量区间分组</w:t>
                      </w:r>
                      <w:r>
                        <w:br w:type="textWrapping"/>
                      </w:r>
                      <w:r>
                        <w:rPr>
                          <w:rStyle w:val="195"/>
                        </w:rPr>
                        <w:t xml:space="preserve">    </w:t>
                      </w:r>
                      <w:r>
                        <w:rPr>
                          <w:rStyle w:val="185"/>
                        </w:rPr>
                        <w:t>.</w:t>
                      </w:r>
                      <w:r>
                        <w:rPr>
                          <w:rStyle w:val="182"/>
                        </w:rPr>
                        <w:t>reduce</w:t>
                      </w:r>
                      <w:r>
                        <w:rPr>
                          <w:rStyle w:val="185"/>
                        </w:rPr>
                        <w:t>(</w:t>
                      </w:r>
                      <w:r>
                        <w:rPr>
                          <w:rStyle w:val="165"/>
                        </w:rPr>
                        <w:t>new</w:t>
                      </w:r>
                      <w:r>
                        <w:rPr>
                          <w:rStyle w:val="195"/>
                        </w:rPr>
                        <w:t xml:space="preserve"> ReduceFunction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reduce</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value1</w:t>
                      </w:r>
                      <w:r>
                        <w:rPr>
                          <w:rStyle w:val="185"/>
                        </w:rPr>
                        <w:t>,</w:t>
                      </w:r>
                      <w:r>
                        <w:br w:type="textWrapping"/>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value2</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Reduce逻辑：累加相同区间的计数</w:t>
                      </w:r>
                      <w:r>
                        <w:br w:type="textWrapping"/>
                      </w:r>
                      <w:r>
                        <w:rPr>
                          <w:rStyle w:val="195"/>
                        </w:rPr>
                        <w:t xml:space="preserve">            </w:t>
                      </w:r>
                      <w:r>
                        <w:rPr>
                          <w:rStyle w:val="177"/>
                        </w:rPr>
                        <w:t>// 性能优化：在reduce中只累加计数，保持其他字段不变</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value1</w:t>
                      </w:r>
                      <w:r>
                        <w:rPr>
                          <w:rStyle w:val="185"/>
                        </w:rPr>
                        <w:t>.</w:t>
                      </w:r>
                      <w:r>
                        <w:rPr>
                          <w:rStyle w:val="182"/>
                        </w:rPr>
                        <w:t>f0</w:t>
                      </w:r>
                      <w:r>
                        <w:rPr>
                          <w:rStyle w:val="185"/>
                        </w:rPr>
                        <w:t>,</w:t>
                      </w:r>
                      <w:r>
                        <w:rPr>
                          <w:rStyle w:val="195"/>
                        </w:rPr>
                        <w:t xml:space="preserve"> value1</w:t>
                      </w:r>
                      <w:r>
                        <w:rPr>
                          <w:rStyle w:val="185"/>
                        </w:rPr>
                        <w:t>.</w:t>
                      </w:r>
                      <w:r>
                        <w:rPr>
                          <w:rStyle w:val="182"/>
                        </w:rPr>
                        <w:t>f1</w:t>
                      </w:r>
                      <w:r>
                        <w:rPr>
                          <w:rStyle w:val="195"/>
                        </w:rPr>
                        <w:t xml:space="preserve"> </w:t>
                      </w:r>
                      <w:r>
                        <w:rPr>
                          <w:rStyle w:val="185"/>
                        </w:rPr>
                        <w:t>+</w:t>
                      </w:r>
                      <w:r>
                        <w:rPr>
                          <w:rStyle w:val="195"/>
                        </w:rPr>
                        <w:t xml:space="preserve"> value2</w:t>
                      </w:r>
                      <w:r>
                        <w:rPr>
                          <w:rStyle w:val="185"/>
                        </w:rPr>
                        <w:t>.</w:t>
                      </w:r>
                      <w:r>
                        <w:rPr>
                          <w:rStyle w:val="182"/>
                        </w:rPr>
                        <w:t>f1</w:t>
                      </w:r>
                      <w:r>
                        <w:rPr>
                          <w:rStyle w:val="185"/>
                        </w:rPr>
                        <w:t>,</w:t>
                      </w:r>
                      <w:r>
                        <w:rPr>
                          <w:rStyle w:val="195"/>
                        </w:rPr>
                        <w:t xml:space="preserve"> value1</w:t>
                      </w:r>
                      <w:r>
                        <w:rPr>
                          <w:rStyle w:val="185"/>
                        </w:rPr>
                        <w:t>.</w:t>
                      </w:r>
                      <w:r>
                        <w:rPr>
                          <w:rStyle w:val="182"/>
                        </w:rPr>
                        <w:t>f2</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2</w:t>
                      </w:r>
                      <w:r>
                        <w:rPr>
                          <w:rStyle w:val="185"/>
                        </w:rPr>
                        <w:t>,</w:t>
                      </w:r>
                      <w:r>
                        <w:rPr>
                          <w:rStyle w:val="195"/>
                        </w:rPr>
                        <w:t xml:space="preserve"> Order</w:t>
                      </w:r>
                      <w:r>
                        <w:rPr>
                          <w:rStyle w:val="185"/>
                        </w:rPr>
                        <w:t>.</w:t>
                      </w:r>
                      <w:r>
                        <w:rPr>
                          <w:rStyle w:val="182"/>
                        </w:rPr>
                        <w:t>ASCENDING</w:t>
                      </w:r>
                      <w:r>
                        <w:rPr>
                          <w:rStyle w:val="185"/>
                        </w:rPr>
                        <w:t>)</w:t>
                      </w:r>
                      <w:r>
                        <w:rPr>
                          <w:rStyle w:val="195"/>
                        </w:rPr>
                        <w:t xml:space="preserve">  </w:t>
                      </w:r>
                      <w:r>
                        <w:rPr>
                          <w:rStyle w:val="177"/>
                        </w:rPr>
                        <w:t>// 按排序序号升序排列</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输出整理：移除临时排序字段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77"/>
                        </w:rPr>
                        <w:t>// 输出结果</w:t>
                      </w:r>
                      <w:r>
                        <w:br w:type="textWrapping"/>
                      </w:r>
                      <w:r>
                        <w:rPr>
                          <w:rStyle w:val="195"/>
                        </w:rPr>
                        <w:t>playCountRange</w:t>
                      </w:r>
                      <w:r>
                        <w:rPr>
                          <w:rStyle w:val="185"/>
                        </w:rPr>
                        <w:t>.</w:t>
                      </w:r>
                      <w:r>
                        <w:rPr>
                          <w:rStyle w:val="182"/>
                        </w:rPr>
                        <w:t>writeAsCsv</w:t>
                      </w:r>
                      <w:r>
                        <w:rPr>
                          <w:rStyle w:val="185"/>
                        </w:rPr>
                        <w:t>(</w:t>
                      </w:r>
                      <w:r>
                        <w:rPr>
                          <w:rStyle w:val="173"/>
                        </w:rPr>
                        <w:t>"output/play_count_range.csv"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v:textbox>
                <w10:wrap type="square"/>
              </v:shape>
            </w:pict>
          </mc:Fallback>
        </mc:AlternateContent>
      </w:r>
      <w:r>
        <w:rPr>
          <w:rFonts w:hint="eastAsia"/>
        </w:rPr>
        <w:t>分析3：音乐流派数量统计</w:t>
      </w:r>
    </w:p>
    <w:p w14:paraId="18D711F7">
      <w:r>
        <w:rPr>
          <w:rFonts w:hint="eastAsia"/>
        </w:rPr>
        <w:t>针对多值流派字段（如”Rock/Pop”），我们使用flatMap操作符进行拆分，确保每个流派单独计数。技术难点在于处理多值字段的拆分和重复计数问题。</w:t>
      </w:r>
    </w:p>
    <w:bookmarkEnd w:id="20"/>
    <w:p w14:paraId="355FB454">
      <w:pPr>
        <w:pStyle w:val="6"/>
      </w:pPr>
      <w:bookmarkStart w:id="21" w:name="分析6流派平均评分统计"/>
      <w:r>
        <w:rPr>
          <w:sz w:val="24"/>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1828800" cy="1828800"/>
                <wp:effectExtent l="4445" t="4445" r="8255" b="8255"/>
                <wp:wrapSquare wrapText="bothSides"/>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F6BCE0D">
                            <w:pPr>
                              <w:pStyle w:val="164"/>
                            </w:pPr>
                            <w:r>
                              <w:rPr>
                                <w:rStyle w:val="177"/>
                              </w:rPr>
                              <w:t>// 多值字段拆分的完整实现</w:t>
                            </w:r>
                            <w:r>
                              <w:br w:type="textWrapping"/>
                            </w:r>
                            <w:r>
                              <w:rPr>
                                <w:rStyle w:val="177"/>
                              </w:rPr>
                              <w:t>// 方法说明：使用flatMap展开多值字段，避免数据重复统计</w:t>
                            </w:r>
                            <w:r>
                              <w:br w:type="textWrapping"/>
                            </w:r>
                            <w:r>
                              <w:br w:type="textWrapping"/>
                            </w:r>
                            <w:r>
                              <w:rPr>
                                <w:rStyle w:val="195"/>
                              </w:rPr>
                              <w:t>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genreCount </w:t>
                            </w:r>
                            <w:r>
                              <w:rPr>
                                <w:rStyle w:val="185"/>
                              </w:rPr>
                              <w:t>=</w:t>
                            </w:r>
                            <w:r>
                              <w:rPr>
                                <w:rStyle w:val="195"/>
                              </w:rPr>
                              <w:t xml:space="preserve"> cleanAlbums</w:t>
                            </w:r>
                            <w:r>
                              <w:br w:type="textWrapping"/>
                            </w:r>
                            <w:r>
                              <w:rPr>
                                <w:rStyle w:val="195"/>
                              </w:rPr>
                              <w:t xml:space="preserve">    </w:t>
                            </w:r>
                            <w:r>
                              <w:rPr>
                                <w:rStyle w:val="185"/>
                              </w:rPr>
                              <w:t>.</w:t>
                            </w:r>
                            <w:r>
                              <w:rPr>
                                <w:rStyle w:val="182"/>
                              </w:rPr>
                              <w:t>flatMap</w:t>
                            </w:r>
                            <w:r>
                              <w:rPr>
                                <w:rStyle w:val="185"/>
                              </w:rPr>
                              <w:t>(</w:t>
                            </w:r>
                            <w:r>
                              <w:rPr>
                                <w:rStyle w:val="165"/>
                              </w:rPr>
                              <w:t>new</w:t>
                            </w:r>
                            <w:r>
                              <w:rPr>
                                <w:rStyle w:val="195"/>
                              </w:rPr>
                              <w:t xml:space="preserve"> FlatMapFunction</w:t>
                            </w:r>
                            <w:r>
                              <w:rPr>
                                <w:rStyle w:val="185"/>
                              </w:rPr>
                              <w:t>&lt;</w:t>
                            </w:r>
                            <w:r>
                              <w:rPr>
                                <w:rStyle w:val="195"/>
                              </w:rPr>
                              <w:t>Album</w:t>
                            </w:r>
                            <w:r>
                              <w:rPr>
                                <w:rStyle w:val="185"/>
                              </w:rPr>
                              <w:t>,</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void</w:t>
                            </w:r>
                            <w:r>
                              <w:rPr>
                                <w:rStyle w:val="195"/>
                              </w:rPr>
                              <w:t xml:space="preserve"> </w:t>
                            </w:r>
                            <w:r>
                              <w:rPr>
                                <w:rStyle w:val="182"/>
                              </w:rPr>
                              <w:t>flatMap</w:t>
                            </w:r>
                            <w:r>
                              <w:rPr>
                                <w:rStyle w:val="185"/>
                              </w:rPr>
                              <w:t>(</w:t>
                            </w:r>
                            <w:r>
                              <w:rPr>
                                <w:rStyle w:val="195"/>
                              </w:rPr>
                              <w:t>Album album</w:t>
                            </w:r>
                            <w:r>
                              <w:rPr>
                                <w:rStyle w:val="185"/>
                              </w:rPr>
                              <w:t>,</w:t>
                            </w:r>
                            <w:r>
                              <w:rPr>
                                <w:rStyle w:val="195"/>
                              </w:rPr>
                              <w:t xml:space="preserve"> Collector</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out</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多值拆分逻辑：按"/"分隔符拆分流派字符串</w:t>
                            </w:r>
                            <w:r>
                              <w:br w:type="textWrapping"/>
                            </w:r>
                            <w:r>
                              <w:rPr>
                                <w:rStyle w:val="195"/>
                              </w:rPr>
                              <w:t xml:space="preserve">            </w:t>
                            </w:r>
                            <w:r>
                              <w:rPr>
                                <w:rStyle w:val="177"/>
                              </w:rPr>
                              <w:t>// 业务场景：一张专辑可能属于多个流派，需要分别计数</w:t>
                            </w:r>
                            <w:r>
                              <w:br w:type="textWrapping"/>
                            </w:r>
                            <w:r>
                              <w:rPr>
                                <w:rStyle w:val="195"/>
                              </w:rPr>
                              <w:t xml:space="preserve">            </w:t>
                            </w:r>
                            <w:r>
                              <w:rPr>
                                <w:rStyle w:val="186"/>
                              </w:rPr>
                              <w:t>String</w:t>
                            </w:r>
                            <w:r>
                              <w:rPr>
                                <w:rStyle w:val="185"/>
                              </w:rPr>
                              <w:t>[]</w:t>
                            </w:r>
                            <w:r>
                              <w:rPr>
                                <w:rStyle w:val="195"/>
                              </w:rPr>
                              <w:t xml:space="preserve"> genres </w:t>
                            </w:r>
                            <w:r>
                              <w:rPr>
                                <w:rStyle w:val="185"/>
                              </w:rPr>
                              <w:t>=</w:t>
                            </w:r>
                            <w:r>
                              <w:rPr>
                                <w:rStyle w:val="195"/>
                              </w:rPr>
                              <w:t xml:space="preserve"> album</w:t>
                            </w:r>
                            <w:r>
                              <w:rPr>
                                <w:rStyle w:val="185"/>
                              </w:rPr>
                              <w:t>.</w:t>
                            </w:r>
                            <w:r>
                              <w:rPr>
                                <w:rStyle w:val="182"/>
                              </w:rPr>
                              <w:t>genre</w:t>
                            </w:r>
                            <w:r>
                              <w:rPr>
                                <w:rStyle w:val="185"/>
                              </w:rPr>
                              <w:t>.</w:t>
                            </w:r>
                            <w:r>
                              <w:rPr>
                                <w:rStyle w:val="182"/>
                              </w:rPr>
                              <w:t>split</w:t>
                            </w:r>
                            <w:r>
                              <w:rPr>
                                <w:rStyle w:val="185"/>
                              </w:rPr>
                              <w:t>(</w:t>
                            </w:r>
                            <w:r>
                              <w:rPr>
                                <w:rStyle w:val="173"/>
                              </w:rPr>
                              <w:t>"/"</w:t>
                            </w:r>
                            <w:r>
                              <w:rPr>
                                <w:rStyle w:val="185"/>
                              </w:rPr>
                              <w:t>);</w:t>
                            </w:r>
                            <w:r>
                              <w:br w:type="textWrapping"/>
                            </w:r>
                            <w:r>
                              <w:rPr>
                                <w:rStyle w:val="195"/>
                              </w:rPr>
                              <w:t xml:space="preserve">            </w:t>
                            </w:r>
                            <w:r>
                              <w:rPr>
                                <w:rStyle w:val="184"/>
                              </w:rPr>
                              <w:t>for</w:t>
                            </w:r>
                            <w:r>
                              <w:rPr>
                                <w:rStyle w:val="195"/>
                              </w:rPr>
                              <w:t xml:space="preserve"> </w:t>
                            </w:r>
                            <w:r>
                              <w:rPr>
                                <w:rStyle w:val="185"/>
                              </w:rPr>
                              <w:t>(</w:t>
                            </w:r>
                            <w:r>
                              <w:rPr>
                                <w:rStyle w:val="186"/>
                              </w:rPr>
                              <w:t>String</w:t>
                            </w:r>
                            <w:r>
                              <w:rPr>
                                <w:rStyle w:val="195"/>
                              </w:rPr>
                              <w:t xml:space="preserve"> genre </w:t>
                            </w:r>
                            <w:r>
                              <w:rPr>
                                <w:rStyle w:val="185"/>
                              </w:rPr>
                              <w:t>:</w:t>
                            </w:r>
                            <w:r>
                              <w:rPr>
                                <w:rStyle w:val="195"/>
                              </w:rPr>
                              <w:t xml:space="preserve"> genres</w:t>
                            </w:r>
                            <w:r>
                              <w:rPr>
                                <w:rStyle w:val="185"/>
                              </w:rPr>
                              <w:t>)</w:t>
                            </w:r>
                            <w:r>
                              <w:rPr>
                                <w:rStyle w:val="195"/>
                              </w:rPr>
                              <w:t xml:space="preserve"> </w:t>
                            </w:r>
                            <w:r>
                              <w:rPr>
                                <w:rStyle w:val="185"/>
                              </w:rPr>
                              <w:t>{</w:t>
                            </w:r>
                            <w:r>
                              <w:br w:type="textWrapping"/>
                            </w:r>
                            <w:r>
                              <w:rPr>
                                <w:rStyle w:val="195"/>
                              </w:rPr>
                              <w:t xml:space="preserve">                </w:t>
                            </w:r>
                            <w:r>
                              <w:rPr>
                                <w:rStyle w:val="177"/>
                              </w:rPr>
                              <w:t>// 数据清理：去除前后空格，统一格式</w:t>
                            </w:r>
                            <w:r>
                              <w:br w:type="textWrapping"/>
                            </w:r>
                            <w:r>
                              <w:rPr>
                                <w:rStyle w:val="195"/>
                              </w:rPr>
                              <w:t xml:space="preserve">                </w:t>
                            </w:r>
                            <w:r>
                              <w:rPr>
                                <w:rStyle w:val="186"/>
                              </w:rPr>
                              <w:t>String</w:t>
                            </w:r>
                            <w:r>
                              <w:rPr>
                                <w:rStyle w:val="195"/>
                              </w:rPr>
                              <w:t xml:space="preserve"> trimmedGenre </w:t>
                            </w:r>
                            <w:r>
                              <w:rPr>
                                <w:rStyle w:val="185"/>
                              </w:rPr>
                              <w:t>=</w:t>
                            </w:r>
                            <w:r>
                              <w:rPr>
                                <w:rStyle w:val="195"/>
                              </w:rPr>
                              <w:t xml:space="preserve"> genre</w:t>
                            </w:r>
                            <w:r>
                              <w:rPr>
                                <w:rStyle w:val="185"/>
                              </w:rPr>
                              <w:t>.</w:t>
                            </w:r>
                            <w:r>
                              <w:rPr>
                                <w:rStyle w:val="182"/>
                              </w:rPr>
                              <w:t>trim</w:t>
                            </w:r>
                            <w:r>
                              <w:rPr>
                                <w:rStyle w:val="185"/>
                              </w:rPr>
                              <w:t>();</w:t>
                            </w:r>
                            <w:r>
                              <w:br w:type="textWrapping"/>
                            </w:r>
                            <w:r>
                              <w:rPr>
                                <w:rStyle w:val="195"/>
                              </w:rPr>
                              <w:t xml:space="preserve">                </w:t>
                            </w:r>
                            <w:r>
                              <w:rPr>
                                <w:rStyle w:val="184"/>
                              </w:rPr>
                              <w:t>if</w:t>
                            </w:r>
                            <w:r>
                              <w:rPr>
                                <w:rStyle w:val="195"/>
                              </w:rPr>
                              <w:t xml:space="preserve"> </w:t>
                            </w:r>
                            <w:r>
                              <w:rPr>
                                <w:rStyle w:val="185"/>
                              </w:rPr>
                              <w:t>(!</w:t>
                            </w:r>
                            <w:r>
                              <w:rPr>
                                <w:rStyle w:val="195"/>
                              </w:rPr>
                              <w:t>trimmedGenre</w:t>
                            </w:r>
                            <w:r>
                              <w:rPr>
                                <w:rStyle w:val="185"/>
                              </w:rPr>
                              <w:t>.</w:t>
                            </w:r>
                            <w:r>
                              <w:rPr>
                                <w:rStyle w:val="182"/>
                              </w:rPr>
                              <w:t>isEmpty</w:t>
                            </w:r>
                            <w:r>
                              <w:rPr>
                                <w:rStyle w:val="185"/>
                              </w:rPr>
                              <w:t>())</w:t>
                            </w:r>
                            <w:r>
                              <w:rPr>
                                <w:rStyle w:val="195"/>
                              </w:rPr>
                              <w:t xml:space="preserve"> </w:t>
                            </w:r>
                            <w:r>
                              <w:rPr>
                                <w:rStyle w:val="185"/>
                              </w:rPr>
                              <w:t>{</w:t>
                            </w:r>
                            <w:r>
                              <w:br w:type="textWrapping"/>
                            </w:r>
                            <w:r>
                              <w:rPr>
                                <w:rStyle w:val="195"/>
                              </w:rPr>
                              <w:t xml:space="preserve">                    out</w:t>
                            </w:r>
                            <w:r>
                              <w:rPr>
                                <w:rStyle w:val="185"/>
                              </w:rPr>
                              <w:t>.</w:t>
                            </w:r>
                            <w:r>
                              <w:rPr>
                                <w:rStyle w:val="182"/>
                              </w:rPr>
                              <w:t>collect</w:t>
                            </w:r>
                            <w:r>
                              <w:rPr>
                                <w:rStyle w:val="185"/>
                              </w:rPr>
                              <w:t>(</w:t>
                            </w:r>
                            <w:r>
                              <w:rPr>
                                <w:rStyle w:val="165"/>
                              </w:rPr>
                              <w:t>new</w:t>
                            </w:r>
                            <w:r>
                              <w:rPr>
                                <w:rStyle w:val="195"/>
                              </w:rPr>
                              <w:t xml:space="preserve"> Tuple2</w:t>
                            </w:r>
                            <w:r>
                              <w:rPr>
                                <w:rStyle w:val="185"/>
                              </w:rPr>
                              <w:t>&lt;&gt;(</w:t>
                            </w:r>
                            <w:r>
                              <w:rPr>
                                <w:rStyle w:val="195"/>
                              </w:rPr>
                              <w:t>trimmedGenre</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按音乐流派分组</w:t>
                            </w:r>
                            <w:r>
                              <w:br w:type="textWrapping"/>
                            </w:r>
                            <w:r>
                              <w:rPr>
                                <w:rStyle w:val="195"/>
                              </w:rPr>
                              <w:t xml:space="preserve">    </w:t>
                            </w:r>
                            <w:r>
                              <w:rPr>
                                <w:rStyle w:val="185"/>
                              </w:rPr>
                              <w:t>.</w:t>
                            </w:r>
                            <w:r>
                              <w:rPr>
                                <w:rStyle w:val="182"/>
                              </w:rPr>
                              <w:t>sum</w:t>
                            </w:r>
                            <w:r>
                              <w:rPr>
                                <w:rStyle w:val="185"/>
                              </w:rPr>
                              <w:t>(</w:t>
                            </w:r>
                            <w:r>
                              <w:rPr>
                                <w:rStyle w:val="167"/>
                              </w:rPr>
                              <w:t>1</w:t>
                            </w:r>
                            <w:r>
                              <w:rPr>
                                <w:rStyle w:val="185"/>
                              </w:rPr>
                              <w:t>)</w:t>
                            </w:r>
                            <w:r>
                              <w:rPr>
                                <w:rStyle w:val="195"/>
                              </w:rPr>
                              <w:t xml:space="preserve">      </w:t>
                            </w:r>
                            <w:r>
                              <w:rPr>
                                <w:rStyle w:val="177"/>
                              </w:rPr>
                              <w:t>// 统计每个流派的专辑数量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为排序准备：复制数量字段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2</w:t>
                            </w:r>
                            <w:r>
                              <w:rPr>
                                <w:rStyle w:val="185"/>
                              </w:rPr>
                              <w:t>,</w:t>
                            </w:r>
                            <w:r>
                              <w:rPr>
                                <w:rStyle w:val="195"/>
                              </w:rPr>
                              <w:t xml:space="preserve"> Order</w:t>
                            </w:r>
                            <w:r>
                              <w:rPr>
                                <w:rStyle w:val="185"/>
                              </w:rPr>
                              <w:t>.</w:t>
                            </w:r>
                            <w:r>
                              <w:rPr>
                                <w:rStyle w:val="182"/>
                              </w:rPr>
                              <w:t>DESCENDING</w:t>
                            </w:r>
                            <w:r>
                              <w:rPr>
                                <w:rStyle w:val="185"/>
                              </w:rPr>
                              <w:t>)</w:t>
                            </w:r>
                            <w:r>
                              <w:rPr>
                                <w:rStyle w:val="195"/>
                              </w:rPr>
                              <w:t xml:space="preserve">  </w:t>
                            </w:r>
                            <w:r>
                              <w:rPr>
                                <w:rStyle w:val="177"/>
                              </w:rPr>
                              <w:t>// 按数量降序排序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输出整理</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95"/>
                              </w:rPr>
                              <w:t>genreCount</w:t>
                            </w:r>
                            <w:r>
                              <w:rPr>
                                <w:rStyle w:val="185"/>
                              </w:rPr>
                              <w:t>.</w:t>
                            </w:r>
                            <w:r>
                              <w:rPr>
                                <w:rStyle w:val="182"/>
                              </w:rPr>
                              <w:t>writeAsCsv</w:t>
                            </w:r>
                            <w:r>
                              <w:rPr>
                                <w:rStyle w:val="185"/>
                              </w:rPr>
                              <w:t>(</w:t>
                            </w:r>
                            <w:r>
                              <w:rPr>
                                <w:rStyle w:val="173"/>
                              </w:rPr>
                              <w:t>"output/genre_count.csv"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438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B1g56hSAgAAtgQAAA4AAAAA&#10;AAAAAQAgAAAAHgEAAGRycy9lMm9Eb2MueG1sUEsFBgAAAAAGAAYAWQEAAOIFAAAAAA==&#10;">
                <v:fill on="t" focussize="0,0"/>
                <v:stroke weight="0.5pt" color="#000000 [3204]" joinstyle="round"/>
                <v:imagedata o:title=""/>
                <o:lock v:ext="edit" aspectratio="f"/>
                <v:textbox style="mso-fit-shape-to-text:t;">
                  <w:txbxContent>
                    <w:p w14:paraId="3F6BCE0D">
                      <w:pPr>
                        <w:pStyle w:val="164"/>
                      </w:pPr>
                      <w:r>
                        <w:rPr>
                          <w:rStyle w:val="177"/>
                        </w:rPr>
                        <w:t>// 多值字段拆分的完整实现</w:t>
                      </w:r>
                      <w:r>
                        <w:br w:type="textWrapping"/>
                      </w:r>
                      <w:r>
                        <w:rPr>
                          <w:rStyle w:val="177"/>
                        </w:rPr>
                        <w:t>// 方法说明：使用flatMap展开多值字段，避免数据重复统计</w:t>
                      </w:r>
                      <w:r>
                        <w:br w:type="textWrapping"/>
                      </w:r>
                      <w:r>
                        <w:br w:type="textWrapping"/>
                      </w:r>
                      <w:r>
                        <w:rPr>
                          <w:rStyle w:val="195"/>
                        </w:rPr>
                        <w:t>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genreCount </w:t>
                      </w:r>
                      <w:r>
                        <w:rPr>
                          <w:rStyle w:val="185"/>
                        </w:rPr>
                        <w:t>=</w:t>
                      </w:r>
                      <w:r>
                        <w:rPr>
                          <w:rStyle w:val="195"/>
                        </w:rPr>
                        <w:t xml:space="preserve"> cleanAlbums</w:t>
                      </w:r>
                      <w:r>
                        <w:br w:type="textWrapping"/>
                      </w:r>
                      <w:r>
                        <w:rPr>
                          <w:rStyle w:val="195"/>
                        </w:rPr>
                        <w:t xml:space="preserve">    </w:t>
                      </w:r>
                      <w:r>
                        <w:rPr>
                          <w:rStyle w:val="185"/>
                        </w:rPr>
                        <w:t>.</w:t>
                      </w:r>
                      <w:r>
                        <w:rPr>
                          <w:rStyle w:val="182"/>
                        </w:rPr>
                        <w:t>flatMap</w:t>
                      </w:r>
                      <w:r>
                        <w:rPr>
                          <w:rStyle w:val="185"/>
                        </w:rPr>
                        <w:t>(</w:t>
                      </w:r>
                      <w:r>
                        <w:rPr>
                          <w:rStyle w:val="165"/>
                        </w:rPr>
                        <w:t>new</w:t>
                      </w:r>
                      <w:r>
                        <w:rPr>
                          <w:rStyle w:val="195"/>
                        </w:rPr>
                        <w:t xml:space="preserve"> FlatMapFunction</w:t>
                      </w:r>
                      <w:r>
                        <w:rPr>
                          <w:rStyle w:val="185"/>
                        </w:rPr>
                        <w:t>&lt;</w:t>
                      </w:r>
                      <w:r>
                        <w:rPr>
                          <w:rStyle w:val="195"/>
                        </w:rPr>
                        <w:t>Album</w:t>
                      </w:r>
                      <w:r>
                        <w:rPr>
                          <w:rStyle w:val="185"/>
                        </w:rPr>
                        <w:t>,</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void</w:t>
                      </w:r>
                      <w:r>
                        <w:rPr>
                          <w:rStyle w:val="195"/>
                        </w:rPr>
                        <w:t xml:space="preserve"> </w:t>
                      </w:r>
                      <w:r>
                        <w:rPr>
                          <w:rStyle w:val="182"/>
                        </w:rPr>
                        <w:t>flatMap</w:t>
                      </w:r>
                      <w:r>
                        <w:rPr>
                          <w:rStyle w:val="185"/>
                        </w:rPr>
                        <w:t>(</w:t>
                      </w:r>
                      <w:r>
                        <w:rPr>
                          <w:rStyle w:val="195"/>
                        </w:rPr>
                        <w:t>Album album</w:t>
                      </w:r>
                      <w:r>
                        <w:rPr>
                          <w:rStyle w:val="185"/>
                        </w:rPr>
                        <w:t>,</w:t>
                      </w:r>
                      <w:r>
                        <w:rPr>
                          <w:rStyle w:val="195"/>
                        </w:rPr>
                        <w:t xml:space="preserve"> Collector</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out</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多值拆分逻辑：按"/"分隔符拆分流派字符串</w:t>
                      </w:r>
                      <w:r>
                        <w:br w:type="textWrapping"/>
                      </w:r>
                      <w:r>
                        <w:rPr>
                          <w:rStyle w:val="195"/>
                        </w:rPr>
                        <w:t xml:space="preserve">            </w:t>
                      </w:r>
                      <w:r>
                        <w:rPr>
                          <w:rStyle w:val="177"/>
                        </w:rPr>
                        <w:t>// 业务场景：一张专辑可能属于多个流派，需要分别计数</w:t>
                      </w:r>
                      <w:r>
                        <w:br w:type="textWrapping"/>
                      </w:r>
                      <w:r>
                        <w:rPr>
                          <w:rStyle w:val="195"/>
                        </w:rPr>
                        <w:t xml:space="preserve">            </w:t>
                      </w:r>
                      <w:r>
                        <w:rPr>
                          <w:rStyle w:val="186"/>
                        </w:rPr>
                        <w:t>String</w:t>
                      </w:r>
                      <w:r>
                        <w:rPr>
                          <w:rStyle w:val="185"/>
                        </w:rPr>
                        <w:t>[]</w:t>
                      </w:r>
                      <w:r>
                        <w:rPr>
                          <w:rStyle w:val="195"/>
                        </w:rPr>
                        <w:t xml:space="preserve"> genres </w:t>
                      </w:r>
                      <w:r>
                        <w:rPr>
                          <w:rStyle w:val="185"/>
                        </w:rPr>
                        <w:t>=</w:t>
                      </w:r>
                      <w:r>
                        <w:rPr>
                          <w:rStyle w:val="195"/>
                        </w:rPr>
                        <w:t xml:space="preserve"> album</w:t>
                      </w:r>
                      <w:r>
                        <w:rPr>
                          <w:rStyle w:val="185"/>
                        </w:rPr>
                        <w:t>.</w:t>
                      </w:r>
                      <w:r>
                        <w:rPr>
                          <w:rStyle w:val="182"/>
                        </w:rPr>
                        <w:t>genre</w:t>
                      </w:r>
                      <w:r>
                        <w:rPr>
                          <w:rStyle w:val="185"/>
                        </w:rPr>
                        <w:t>.</w:t>
                      </w:r>
                      <w:r>
                        <w:rPr>
                          <w:rStyle w:val="182"/>
                        </w:rPr>
                        <w:t>split</w:t>
                      </w:r>
                      <w:r>
                        <w:rPr>
                          <w:rStyle w:val="185"/>
                        </w:rPr>
                        <w:t>(</w:t>
                      </w:r>
                      <w:r>
                        <w:rPr>
                          <w:rStyle w:val="173"/>
                        </w:rPr>
                        <w:t>"/"</w:t>
                      </w:r>
                      <w:r>
                        <w:rPr>
                          <w:rStyle w:val="185"/>
                        </w:rPr>
                        <w:t>);</w:t>
                      </w:r>
                      <w:r>
                        <w:br w:type="textWrapping"/>
                      </w:r>
                      <w:r>
                        <w:rPr>
                          <w:rStyle w:val="195"/>
                        </w:rPr>
                        <w:t xml:space="preserve">            </w:t>
                      </w:r>
                      <w:r>
                        <w:rPr>
                          <w:rStyle w:val="184"/>
                        </w:rPr>
                        <w:t>for</w:t>
                      </w:r>
                      <w:r>
                        <w:rPr>
                          <w:rStyle w:val="195"/>
                        </w:rPr>
                        <w:t xml:space="preserve"> </w:t>
                      </w:r>
                      <w:r>
                        <w:rPr>
                          <w:rStyle w:val="185"/>
                        </w:rPr>
                        <w:t>(</w:t>
                      </w:r>
                      <w:r>
                        <w:rPr>
                          <w:rStyle w:val="186"/>
                        </w:rPr>
                        <w:t>String</w:t>
                      </w:r>
                      <w:r>
                        <w:rPr>
                          <w:rStyle w:val="195"/>
                        </w:rPr>
                        <w:t xml:space="preserve"> genre </w:t>
                      </w:r>
                      <w:r>
                        <w:rPr>
                          <w:rStyle w:val="185"/>
                        </w:rPr>
                        <w:t>:</w:t>
                      </w:r>
                      <w:r>
                        <w:rPr>
                          <w:rStyle w:val="195"/>
                        </w:rPr>
                        <w:t xml:space="preserve"> genres</w:t>
                      </w:r>
                      <w:r>
                        <w:rPr>
                          <w:rStyle w:val="185"/>
                        </w:rPr>
                        <w:t>)</w:t>
                      </w:r>
                      <w:r>
                        <w:rPr>
                          <w:rStyle w:val="195"/>
                        </w:rPr>
                        <w:t xml:space="preserve"> </w:t>
                      </w:r>
                      <w:r>
                        <w:rPr>
                          <w:rStyle w:val="185"/>
                        </w:rPr>
                        <w:t>{</w:t>
                      </w:r>
                      <w:r>
                        <w:br w:type="textWrapping"/>
                      </w:r>
                      <w:r>
                        <w:rPr>
                          <w:rStyle w:val="195"/>
                        </w:rPr>
                        <w:t xml:space="preserve">                </w:t>
                      </w:r>
                      <w:r>
                        <w:rPr>
                          <w:rStyle w:val="177"/>
                        </w:rPr>
                        <w:t>// 数据清理：去除前后空格，统一格式</w:t>
                      </w:r>
                      <w:r>
                        <w:br w:type="textWrapping"/>
                      </w:r>
                      <w:r>
                        <w:rPr>
                          <w:rStyle w:val="195"/>
                        </w:rPr>
                        <w:t xml:space="preserve">                </w:t>
                      </w:r>
                      <w:r>
                        <w:rPr>
                          <w:rStyle w:val="186"/>
                        </w:rPr>
                        <w:t>String</w:t>
                      </w:r>
                      <w:r>
                        <w:rPr>
                          <w:rStyle w:val="195"/>
                        </w:rPr>
                        <w:t xml:space="preserve"> trimmedGenre </w:t>
                      </w:r>
                      <w:r>
                        <w:rPr>
                          <w:rStyle w:val="185"/>
                        </w:rPr>
                        <w:t>=</w:t>
                      </w:r>
                      <w:r>
                        <w:rPr>
                          <w:rStyle w:val="195"/>
                        </w:rPr>
                        <w:t xml:space="preserve"> genre</w:t>
                      </w:r>
                      <w:r>
                        <w:rPr>
                          <w:rStyle w:val="185"/>
                        </w:rPr>
                        <w:t>.</w:t>
                      </w:r>
                      <w:r>
                        <w:rPr>
                          <w:rStyle w:val="182"/>
                        </w:rPr>
                        <w:t>trim</w:t>
                      </w:r>
                      <w:r>
                        <w:rPr>
                          <w:rStyle w:val="185"/>
                        </w:rPr>
                        <w:t>();</w:t>
                      </w:r>
                      <w:r>
                        <w:br w:type="textWrapping"/>
                      </w:r>
                      <w:r>
                        <w:rPr>
                          <w:rStyle w:val="195"/>
                        </w:rPr>
                        <w:t xml:space="preserve">                </w:t>
                      </w:r>
                      <w:r>
                        <w:rPr>
                          <w:rStyle w:val="184"/>
                        </w:rPr>
                        <w:t>if</w:t>
                      </w:r>
                      <w:r>
                        <w:rPr>
                          <w:rStyle w:val="195"/>
                        </w:rPr>
                        <w:t xml:space="preserve"> </w:t>
                      </w:r>
                      <w:r>
                        <w:rPr>
                          <w:rStyle w:val="185"/>
                        </w:rPr>
                        <w:t>(!</w:t>
                      </w:r>
                      <w:r>
                        <w:rPr>
                          <w:rStyle w:val="195"/>
                        </w:rPr>
                        <w:t>trimmedGenre</w:t>
                      </w:r>
                      <w:r>
                        <w:rPr>
                          <w:rStyle w:val="185"/>
                        </w:rPr>
                        <w:t>.</w:t>
                      </w:r>
                      <w:r>
                        <w:rPr>
                          <w:rStyle w:val="182"/>
                        </w:rPr>
                        <w:t>isEmpty</w:t>
                      </w:r>
                      <w:r>
                        <w:rPr>
                          <w:rStyle w:val="185"/>
                        </w:rPr>
                        <w:t>())</w:t>
                      </w:r>
                      <w:r>
                        <w:rPr>
                          <w:rStyle w:val="195"/>
                        </w:rPr>
                        <w:t xml:space="preserve"> </w:t>
                      </w:r>
                      <w:r>
                        <w:rPr>
                          <w:rStyle w:val="185"/>
                        </w:rPr>
                        <w:t>{</w:t>
                      </w:r>
                      <w:r>
                        <w:br w:type="textWrapping"/>
                      </w:r>
                      <w:r>
                        <w:rPr>
                          <w:rStyle w:val="195"/>
                        </w:rPr>
                        <w:t xml:space="preserve">                    out</w:t>
                      </w:r>
                      <w:r>
                        <w:rPr>
                          <w:rStyle w:val="185"/>
                        </w:rPr>
                        <w:t>.</w:t>
                      </w:r>
                      <w:r>
                        <w:rPr>
                          <w:rStyle w:val="182"/>
                        </w:rPr>
                        <w:t>collect</w:t>
                      </w:r>
                      <w:r>
                        <w:rPr>
                          <w:rStyle w:val="185"/>
                        </w:rPr>
                        <w:t>(</w:t>
                      </w:r>
                      <w:r>
                        <w:rPr>
                          <w:rStyle w:val="165"/>
                        </w:rPr>
                        <w:t>new</w:t>
                      </w:r>
                      <w:r>
                        <w:rPr>
                          <w:rStyle w:val="195"/>
                        </w:rPr>
                        <w:t xml:space="preserve"> Tuple2</w:t>
                      </w:r>
                      <w:r>
                        <w:rPr>
                          <w:rStyle w:val="185"/>
                        </w:rPr>
                        <w:t>&lt;&gt;(</w:t>
                      </w:r>
                      <w:r>
                        <w:rPr>
                          <w:rStyle w:val="195"/>
                        </w:rPr>
                        <w:t>trimmedGenre</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按音乐流派分组</w:t>
                      </w:r>
                      <w:r>
                        <w:br w:type="textWrapping"/>
                      </w:r>
                      <w:r>
                        <w:rPr>
                          <w:rStyle w:val="195"/>
                        </w:rPr>
                        <w:t xml:space="preserve">    </w:t>
                      </w:r>
                      <w:r>
                        <w:rPr>
                          <w:rStyle w:val="185"/>
                        </w:rPr>
                        <w:t>.</w:t>
                      </w:r>
                      <w:r>
                        <w:rPr>
                          <w:rStyle w:val="182"/>
                        </w:rPr>
                        <w:t>sum</w:t>
                      </w:r>
                      <w:r>
                        <w:rPr>
                          <w:rStyle w:val="185"/>
                        </w:rPr>
                        <w:t>(</w:t>
                      </w:r>
                      <w:r>
                        <w:rPr>
                          <w:rStyle w:val="167"/>
                        </w:rPr>
                        <w:t>1</w:t>
                      </w:r>
                      <w:r>
                        <w:rPr>
                          <w:rStyle w:val="185"/>
                        </w:rPr>
                        <w:t>)</w:t>
                      </w:r>
                      <w:r>
                        <w:rPr>
                          <w:rStyle w:val="195"/>
                        </w:rPr>
                        <w:t xml:space="preserve">      </w:t>
                      </w:r>
                      <w:r>
                        <w:rPr>
                          <w:rStyle w:val="177"/>
                        </w:rPr>
                        <w:t>// 统计每个流派的专辑数量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为排序准备：复制数量字段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2</w:t>
                      </w:r>
                      <w:r>
                        <w:rPr>
                          <w:rStyle w:val="185"/>
                        </w:rPr>
                        <w:t>,</w:t>
                      </w:r>
                      <w:r>
                        <w:rPr>
                          <w:rStyle w:val="195"/>
                        </w:rPr>
                        <w:t xml:space="preserve"> Order</w:t>
                      </w:r>
                      <w:r>
                        <w:rPr>
                          <w:rStyle w:val="185"/>
                        </w:rPr>
                        <w:t>.</w:t>
                      </w:r>
                      <w:r>
                        <w:rPr>
                          <w:rStyle w:val="182"/>
                        </w:rPr>
                        <w:t>DESCENDING</w:t>
                      </w:r>
                      <w:r>
                        <w:rPr>
                          <w:rStyle w:val="185"/>
                        </w:rPr>
                        <w:t>)</w:t>
                      </w:r>
                      <w:r>
                        <w:rPr>
                          <w:rStyle w:val="195"/>
                        </w:rPr>
                        <w:t xml:space="preserve">  </w:t>
                      </w:r>
                      <w:r>
                        <w:rPr>
                          <w:rStyle w:val="177"/>
                        </w:rPr>
                        <w:t>// 按数量降序排序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Tuple2</w:t>
                      </w:r>
                      <w:r>
                        <w:rPr>
                          <w:rStyle w:val="185"/>
                        </w:rPr>
                        <w:t>&lt;</w:t>
                      </w:r>
                      <w:r>
                        <w:rPr>
                          <w:rStyle w:val="186"/>
                        </w:rPr>
                        <w:t>String</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Integer</w:t>
                      </w:r>
                      <w:r>
                        <w:rPr>
                          <w:rStyle w:val="185"/>
                        </w:rPr>
                        <w:t>,</w:t>
                      </w:r>
                      <w:r>
                        <w:rPr>
                          <w:rStyle w:val="195"/>
                        </w:rPr>
                        <w:t xml:space="preserve"> </w:t>
                      </w:r>
                      <w:r>
                        <w:rPr>
                          <w:rStyle w:val="186"/>
                        </w:rPr>
                        <w:t>Integer</w:t>
                      </w:r>
                      <w:r>
                        <w:rPr>
                          <w:rStyle w:val="185"/>
                        </w:rPr>
                        <w:t>&gt;</w:t>
                      </w:r>
                      <w:r>
                        <w:rPr>
                          <w:rStyle w:val="195"/>
                        </w:rPr>
                        <w:t xml:space="preserve"> tuple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输出整理</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Tuple2</w:t>
                      </w:r>
                      <w:r>
                        <w:rPr>
                          <w:rStyle w:val="185"/>
                        </w:rPr>
                        <w:t>&lt;&gt;(</w:t>
                      </w:r>
                      <w:r>
                        <w:rPr>
                          <w:rStyle w:val="195"/>
                        </w:rPr>
                        <w:t>tuple</w:t>
                      </w:r>
                      <w:r>
                        <w:rPr>
                          <w:rStyle w:val="185"/>
                        </w:rPr>
                        <w:t>.</w:t>
                      </w:r>
                      <w:r>
                        <w:rPr>
                          <w:rStyle w:val="182"/>
                        </w:rPr>
                        <w:t>f0</w:t>
                      </w:r>
                      <w:r>
                        <w:rPr>
                          <w:rStyle w:val="185"/>
                        </w:rPr>
                        <w:t>,</w:t>
                      </w:r>
                      <w:r>
                        <w:rPr>
                          <w:rStyle w:val="195"/>
                        </w:rPr>
                        <w:t xml:space="preserve"> tuple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95"/>
                        </w:rPr>
                        <w:t>genreCount</w:t>
                      </w:r>
                      <w:r>
                        <w:rPr>
                          <w:rStyle w:val="185"/>
                        </w:rPr>
                        <w:t>.</w:t>
                      </w:r>
                      <w:r>
                        <w:rPr>
                          <w:rStyle w:val="182"/>
                        </w:rPr>
                        <w:t>writeAsCsv</w:t>
                      </w:r>
                      <w:r>
                        <w:rPr>
                          <w:rStyle w:val="185"/>
                        </w:rPr>
                        <w:t>(</w:t>
                      </w:r>
                      <w:r>
                        <w:rPr>
                          <w:rStyle w:val="173"/>
                        </w:rPr>
                        <w:t>"output/genre_count.csv"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v:textbox>
                <w10:wrap type="square"/>
              </v:shape>
            </w:pict>
          </mc:Fallback>
        </mc:AlternateContent>
      </w:r>
      <w:r>
        <w:rPr>
          <w:rFonts w:hint="eastAsia"/>
        </w:rPr>
        <w:t>分析6：流派平均评分统计</w:t>
      </w:r>
    </w:p>
    <w:p w14:paraId="122BD8E3">
      <w:r>
        <w:rPr>
          <w:rFonts w:hint="eastAsia"/>
        </w:rPr>
        <w:t>此分析旨在评估不同音乐流派的质量水平。方法选择采用分组聚合计算平均值，按平均评分降序排列，揭示各流派音乐的质量差异。实现难点在于处理多值流派字段的拆分和加权平均计算。</w:t>
      </w:r>
    </w:p>
    <w:bookmarkEnd w:id="21"/>
    <w:p w14:paraId="1856C3AB">
      <w:pPr>
        <w:pStyle w:val="6"/>
      </w:pPr>
      <w:bookmarkStart w:id="22" w:name="分析7播放量与评分关联分析"/>
      <w:r>
        <w:rPr>
          <w:sz w:val="24"/>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1828800" cy="1828800"/>
                <wp:effectExtent l="4445" t="4445" r="8255" b="8255"/>
                <wp:wrapSquare wrapText="bothSides"/>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2FDEB9">
                            <w:pPr>
                              <w:pStyle w:val="164"/>
                            </w:pPr>
                            <w:r>
                              <w:rPr>
                                <w:rStyle w:val="177"/>
                              </w:rPr>
                              <w:t>// 分析6：每个流派专辑的平均评分实现</w:t>
                            </w:r>
                            <w:r>
                              <w:br w:type="textWrapping"/>
                            </w:r>
                            <w:r>
                              <w:rPr>
                                <w:rStyle w:val="177"/>
                              </w:rPr>
                              <w:t>// 方法说明：使用FlatMap展开多值流派字段，分组计算平均评分</w:t>
                            </w:r>
                            <w:r>
                              <w:br w:type="textWrapping"/>
                            </w:r>
                            <w:r>
                              <w:br w:type="textWrapping"/>
                            </w:r>
                            <w:r>
                              <w:rPr>
                                <w:rStyle w:val="195"/>
                              </w:rPr>
                              <w:t>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genreAvgRating </w:t>
                            </w:r>
                            <w:r>
                              <w:rPr>
                                <w:rStyle w:val="185"/>
                              </w:rPr>
                              <w:t>=</w:t>
                            </w:r>
                            <w:r>
                              <w:rPr>
                                <w:rStyle w:val="195"/>
                              </w:rPr>
                              <w:t xml:space="preserve"> cleanAlbums</w:t>
                            </w:r>
                            <w:r>
                              <w:br w:type="textWrapping"/>
                            </w:r>
                            <w:r>
                              <w:rPr>
                                <w:rStyle w:val="195"/>
                              </w:rPr>
                              <w:t xml:space="preserve">    </w:t>
                            </w:r>
                            <w:r>
                              <w:rPr>
                                <w:rStyle w:val="185"/>
                              </w:rPr>
                              <w:t>.</w:t>
                            </w:r>
                            <w:r>
                              <w:rPr>
                                <w:rStyle w:val="182"/>
                              </w:rPr>
                              <w:t>flatMap</w:t>
                            </w:r>
                            <w:r>
                              <w:rPr>
                                <w:rStyle w:val="185"/>
                              </w:rPr>
                              <w:t>(</w:t>
                            </w:r>
                            <w:r>
                              <w:rPr>
                                <w:rStyle w:val="165"/>
                              </w:rPr>
                              <w:t>new</w:t>
                            </w:r>
                            <w:r>
                              <w:rPr>
                                <w:rStyle w:val="195"/>
                              </w:rPr>
                              <w:t xml:space="preserve"> FlatMapFunction</w:t>
                            </w:r>
                            <w:r>
                              <w:rPr>
                                <w:rStyle w:val="185"/>
                              </w:rPr>
                              <w:t>&lt;</w:t>
                            </w:r>
                            <w:r>
                              <w:rPr>
                                <w:rStyle w:val="195"/>
                              </w:rPr>
                              <w:t>Album</w:t>
                            </w:r>
                            <w:r>
                              <w:rPr>
                                <w:rStyle w:val="185"/>
                              </w:rPr>
                              <w:t>,</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void</w:t>
                            </w:r>
                            <w:r>
                              <w:rPr>
                                <w:rStyle w:val="195"/>
                              </w:rPr>
                              <w:t xml:space="preserve"> </w:t>
                            </w:r>
                            <w:r>
                              <w:rPr>
                                <w:rStyle w:val="182"/>
                              </w:rPr>
                              <w:t>flatMap</w:t>
                            </w:r>
                            <w:r>
                              <w:rPr>
                                <w:rStyle w:val="185"/>
                              </w:rPr>
                              <w:t>(</w:t>
                            </w:r>
                            <w:r>
                              <w:rPr>
                                <w:rStyle w:val="195"/>
                              </w:rPr>
                              <w:t>Album album</w:t>
                            </w:r>
                            <w:r>
                              <w:rPr>
                                <w:rStyle w:val="185"/>
                              </w:rPr>
                              <w:t>,</w:t>
                            </w:r>
                            <w:r>
                              <w:rPr>
                                <w:rStyle w:val="195"/>
                              </w:rPr>
                              <w:t xml:space="preserve"> Collector</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out</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多值流派字段拆分逻辑</w:t>
                            </w:r>
                            <w:r>
                              <w:br w:type="textWrapping"/>
                            </w:r>
                            <w:r>
                              <w:rPr>
                                <w:rStyle w:val="195"/>
                              </w:rPr>
                              <w:t xml:space="preserve">            </w:t>
                            </w:r>
                            <w:r>
                              <w:rPr>
                                <w:rStyle w:val="177"/>
                              </w:rPr>
                              <w:t>// 业务场景：跨流派专辑涉及多个流派，每个流派都应计入统计</w:t>
                            </w:r>
                            <w:r>
                              <w:br w:type="textWrapping"/>
                            </w:r>
                            <w:r>
                              <w:rPr>
                                <w:rStyle w:val="195"/>
                              </w:rPr>
                              <w:t xml:space="preserve">            </w:t>
                            </w:r>
                            <w:r>
                              <w:rPr>
                                <w:rStyle w:val="186"/>
                              </w:rPr>
                              <w:t>String</w:t>
                            </w:r>
                            <w:r>
                              <w:rPr>
                                <w:rStyle w:val="185"/>
                              </w:rPr>
                              <w:t>[]</w:t>
                            </w:r>
                            <w:r>
                              <w:rPr>
                                <w:rStyle w:val="195"/>
                              </w:rPr>
                              <w:t xml:space="preserve"> genres </w:t>
                            </w:r>
                            <w:r>
                              <w:rPr>
                                <w:rStyle w:val="185"/>
                              </w:rPr>
                              <w:t>=</w:t>
                            </w:r>
                            <w:r>
                              <w:rPr>
                                <w:rStyle w:val="195"/>
                              </w:rPr>
                              <w:t xml:space="preserve"> album</w:t>
                            </w:r>
                            <w:r>
                              <w:rPr>
                                <w:rStyle w:val="185"/>
                              </w:rPr>
                              <w:t>.</w:t>
                            </w:r>
                            <w:r>
                              <w:rPr>
                                <w:rStyle w:val="182"/>
                              </w:rPr>
                              <w:t>genre</w:t>
                            </w:r>
                            <w:r>
                              <w:rPr>
                                <w:rStyle w:val="185"/>
                              </w:rPr>
                              <w:t>.</w:t>
                            </w:r>
                            <w:r>
                              <w:rPr>
                                <w:rStyle w:val="182"/>
                              </w:rPr>
                              <w:t>split</w:t>
                            </w:r>
                            <w:r>
                              <w:rPr>
                                <w:rStyle w:val="185"/>
                              </w:rPr>
                              <w:t>(</w:t>
                            </w:r>
                            <w:r>
                              <w:rPr>
                                <w:rStyle w:val="173"/>
                              </w:rPr>
                              <w:t>"/"</w:t>
                            </w:r>
                            <w:r>
                              <w:rPr>
                                <w:rStyle w:val="185"/>
                              </w:rPr>
                              <w:t>);</w:t>
                            </w:r>
                            <w:r>
                              <w:br w:type="textWrapping"/>
                            </w:r>
                            <w:r>
                              <w:rPr>
                                <w:rStyle w:val="195"/>
                              </w:rPr>
                              <w:t xml:space="preserve">            </w:t>
                            </w:r>
                            <w:r>
                              <w:rPr>
                                <w:rStyle w:val="184"/>
                              </w:rPr>
                              <w:t>for</w:t>
                            </w:r>
                            <w:r>
                              <w:rPr>
                                <w:rStyle w:val="195"/>
                              </w:rPr>
                              <w:t xml:space="preserve"> </w:t>
                            </w:r>
                            <w:r>
                              <w:rPr>
                                <w:rStyle w:val="185"/>
                              </w:rPr>
                              <w:t>(</w:t>
                            </w:r>
                            <w:r>
                              <w:rPr>
                                <w:rStyle w:val="186"/>
                              </w:rPr>
                              <w:t>String</w:t>
                            </w:r>
                            <w:r>
                              <w:rPr>
                                <w:rStyle w:val="195"/>
                              </w:rPr>
                              <w:t xml:space="preserve"> genre </w:t>
                            </w:r>
                            <w:r>
                              <w:rPr>
                                <w:rStyle w:val="185"/>
                              </w:rPr>
                              <w:t>:</w:t>
                            </w:r>
                            <w:r>
                              <w:rPr>
                                <w:rStyle w:val="195"/>
                              </w:rPr>
                              <w:t xml:space="preserve"> genres</w:t>
                            </w:r>
                            <w:r>
                              <w:rPr>
                                <w:rStyle w:val="185"/>
                              </w:rPr>
                              <w:t>)</w:t>
                            </w:r>
                            <w:r>
                              <w:rPr>
                                <w:rStyle w:val="195"/>
                              </w:rPr>
                              <w:t xml:space="preserve"> </w:t>
                            </w:r>
                            <w:r>
                              <w:rPr>
                                <w:rStyle w:val="185"/>
                              </w:rPr>
                              <w:t>{</w:t>
                            </w:r>
                            <w:r>
                              <w:br w:type="textWrapping"/>
                            </w:r>
                            <w:r>
                              <w:rPr>
                                <w:rStyle w:val="195"/>
                              </w:rPr>
                              <w:t xml:space="preserve">                </w:t>
                            </w:r>
                            <w:r>
                              <w:rPr>
                                <w:rStyle w:val="186"/>
                              </w:rPr>
                              <w:t>String</w:t>
                            </w:r>
                            <w:r>
                              <w:rPr>
                                <w:rStyle w:val="195"/>
                              </w:rPr>
                              <w:t xml:space="preserve"> trimmedGenre </w:t>
                            </w:r>
                            <w:r>
                              <w:rPr>
                                <w:rStyle w:val="185"/>
                              </w:rPr>
                              <w:t>=</w:t>
                            </w:r>
                            <w:r>
                              <w:rPr>
                                <w:rStyle w:val="195"/>
                              </w:rPr>
                              <w:t xml:space="preserve"> genre</w:t>
                            </w:r>
                            <w:r>
                              <w:rPr>
                                <w:rStyle w:val="185"/>
                              </w:rPr>
                              <w:t>.</w:t>
                            </w:r>
                            <w:r>
                              <w:rPr>
                                <w:rStyle w:val="182"/>
                              </w:rPr>
                              <w:t>trim</w:t>
                            </w:r>
                            <w:r>
                              <w:rPr>
                                <w:rStyle w:val="185"/>
                              </w:rPr>
                              <w:t>();</w:t>
                            </w:r>
                            <w:r>
                              <w:br w:type="textWrapping"/>
                            </w:r>
                            <w:r>
                              <w:rPr>
                                <w:rStyle w:val="195"/>
                              </w:rPr>
                              <w:t xml:space="preserve">                </w:t>
                            </w:r>
                            <w:r>
                              <w:rPr>
                                <w:rStyle w:val="184"/>
                              </w:rPr>
                              <w:t>if</w:t>
                            </w:r>
                            <w:r>
                              <w:rPr>
                                <w:rStyle w:val="195"/>
                              </w:rPr>
                              <w:t xml:space="preserve"> </w:t>
                            </w:r>
                            <w:r>
                              <w:rPr>
                                <w:rStyle w:val="185"/>
                              </w:rPr>
                              <w:t>(!</w:t>
                            </w:r>
                            <w:r>
                              <w:rPr>
                                <w:rStyle w:val="195"/>
                              </w:rPr>
                              <w:t>trimmedGenre</w:t>
                            </w:r>
                            <w:r>
                              <w:rPr>
                                <w:rStyle w:val="185"/>
                              </w:rPr>
                              <w:t>.</w:t>
                            </w:r>
                            <w:r>
                              <w:rPr>
                                <w:rStyle w:val="182"/>
                              </w:rPr>
                              <w:t>isEmpty</w:t>
                            </w:r>
                            <w:r>
                              <w:rPr>
                                <w:rStyle w:val="185"/>
                              </w:rPr>
                              <w:t>())</w:t>
                            </w:r>
                            <w:r>
                              <w:rPr>
                                <w:rStyle w:val="195"/>
                              </w:rPr>
                              <w:t xml:space="preserve"> </w:t>
                            </w:r>
                            <w:r>
                              <w:rPr>
                                <w:rStyle w:val="185"/>
                              </w:rPr>
                              <w:t>{</w:t>
                            </w:r>
                            <w:r>
                              <w:br w:type="textWrapping"/>
                            </w:r>
                            <w:r>
                              <w:rPr>
                                <w:rStyle w:val="195"/>
                              </w:rPr>
                              <w:t xml:space="preserve">                    </w:t>
                            </w:r>
                            <w:r>
                              <w:rPr>
                                <w:rStyle w:val="177"/>
                              </w:rPr>
                              <w:t>// 输出格式：(流派, 评分, 1)</w:t>
                            </w:r>
                            <w:r>
                              <w:br w:type="textWrapping"/>
                            </w:r>
                            <w:r>
                              <w:rPr>
                                <w:rStyle w:val="195"/>
                              </w:rPr>
                              <w:t xml:space="preserve">                    </w:t>
                            </w:r>
                            <w:r>
                              <w:rPr>
                                <w:rStyle w:val="177"/>
                              </w:rPr>
                              <w:t>// 设计思路：1表示计数，用于后续计算平均值</w:t>
                            </w:r>
                            <w:r>
                              <w:br w:type="textWrapping"/>
                            </w:r>
                            <w:r>
                              <w:rPr>
                                <w:rStyle w:val="195"/>
                              </w:rPr>
                              <w:t xml:space="preserve">                    out</w:t>
                            </w:r>
                            <w:r>
                              <w:rPr>
                                <w:rStyle w:val="185"/>
                              </w:rPr>
                              <w:t>.</w:t>
                            </w:r>
                            <w:r>
                              <w:rPr>
                                <w:rStyle w:val="182"/>
                              </w:rPr>
                              <w:t>collect</w:t>
                            </w:r>
                            <w:r>
                              <w:rPr>
                                <w:rStyle w:val="185"/>
                              </w:rPr>
                              <w:t>(</w:t>
                            </w:r>
                            <w:r>
                              <w:rPr>
                                <w:rStyle w:val="165"/>
                              </w:rPr>
                              <w:t>new</w:t>
                            </w:r>
                            <w:r>
                              <w:rPr>
                                <w:rStyle w:val="195"/>
                              </w:rPr>
                              <w:t xml:space="preserve"> Tuple3</w:t>
                            </w:r>
                            <w:r>
                              <w:rPr>
                                <w:rStyle w:val="185"/>
                              </w:rPr>
                              <w:t>&lt;&gt;(</w:t>
                            </w:r>
                            <w:r>
                              <w:rPr>
                                <w:rStyle w:val="195"/>
                              </w:rPr>
                              <w:t>trimmedGenre</w:t>
                            </w:r>
                            <w:r>
                              <w:rPr>
                                <w:rStyle w:val="185"/>
                              </w:rPr>
                              <w:t>,</w:t>
                            </w:r>
                            <w:r>
                              <w:rPr>
                                <w:rStyle w:val="195"/>
                              </w:rPr>
                              <w:t xml:space="preserve"> album</w:t>
                            </w:r>
                            <w:r>
                              <w:rPr>
                                <w:rStyle w:val="185"/>
                              </w:rPr>
                              <w:t>.</w:t>
                            </w:r>
                            <w:r>
                              <w:rPr>
                                <w:rStyle w:val="182"/>
                              </w:rPr>
                              <w:t>rating</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按流派分组</w:t>
                            </w:r>
                            <w:r>
                              <w:br w:type="textWrapping"/>
                            </w:r>
                            <w:r>
                              <w:rPr>
                                <w:rStyle w:val="195"/>
                              </w:rPr>
                              <w:t xml:space="preserve">    </w:t>
                            </w:r>
                            <w:r>
                              <w:rPr>
                                <w:rStyle w:val="185"/>
                              </w:rPr>
                              <w:t>.</w:t>
                            </w:r>
                            <w:r>
                              <w:rPr>
                                <w:rStyle w:val="182"/>
                              </w:rPr>
                              <w:t>reduce</w:t>
                            </w:r>
                            <w:r>
                              <w:rPr>
                                <w:rStyle w:val="185"/>
                              </w:rPr>
                              <w:t>(</w:t>
                            </w:r>
                            <w:r>
                              <w:rPr>
                                <w:rStyle w:val="165"/>
                              </w:rPr>
                              <w:t>new</w:t>
                            </w:r>
                            <w:r>
                              <w:rPr>
                                <w:rStyle w:val="195"/>
                              </w:rPr>
                              <w:t xml:space="preserve"> ReduceFunction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w:t>
                            </w:r>
                            <w:r>
                              <w:rPr>
                                <w:rStyle w:val="182"/>
                              </w:rPr>
                              <w:t>reduce</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value1</w:t>
                            </w:r>
                            <w:r>
                              <w:rPr>
                                <w:rStyle w:val="185"/>
                              </w:rPr>
                              <w:t>,</w:t>
                            </w:r>
                            <w:r>
                              <w:br w:type="textWrapping"/>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value2</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Reduce阶段：累加评分和计数</w:t>
                            </w:r>
                            <w:r>
                              <w:br w:type="textWrapping"/>
                            </w:r>
                            <w:r>
                              <w:rPr>
                                <w:rStyle w:val="195"/>
                              </w:rPr>
                              <w:t xml:space="preserve">            </w:t>
                            </w:r>
                            <w:r>
                              <w:rPr>
                                <w:rStyle w:val="177"/>
                              </w:rPr>
                              <w:t>// 数学原理：sum(评分) 和 sum(计数) 用于计算加权平均</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br w:type="textWrapping"/>
                            </w:r>
                            <w:r>
                              <w:rPr>
                                <w:rStyle w:val="195"/>
                              </w:rPr>
                              <w:t xml:space="preserve">                value1</w:t>
                            </w:r>
                            <w:r>
                              <w:rPr>
                                <w:rStyle w:val="185"/>
                              </w:rPr>
                              <w:t>.</w:t>
                            </w:r>
                            <w:r>
                              <w:rPr>
                                <w:rStyle w:val="182"/>
                              </w:rPr>
                              <w:t>f0</w:t>
                            </w:r>
                            <w:r>
                              <w:rPr>
                                <w:rStyle w:val="185"/>
                              </w:rPr>
                              <w:t>,</w:t>
                            </w:r>
                            <w:r>
                              <w:br w:type="textWrapping"/>
                            </w:r>
                            <w:r>
                              <w:rPr>
                                <w:rStyle w:val="195"/>
                              </w:rPr>
                              <w:t xml:space="preserve">                value1</w:t>
                            </w:r>
                            <w:r>
                              <w:rPr>
                                <w:rStyle w:val="185"/>
                              </w:rPr>
                              <w:t>.</w:t>
                            </w:r>
                            <w:r>
                              <w:rPr>
                                <w:rStyle w:val="182"/>
                              </w:rPr>
                              <w:t>f1</w:t>
                            </w:r>
                            <w:r>
                              <w:rPr>
                                <w:rStyle w:val="195"/>
                              </w:rPr>
                              <w:t xml:space="preserve"> </w:t>
                            </w:r>
                            <w:r>
                              <w:rPr>
                                <w:rStyle w:val="185"/>
                              </w:rPr>
                              <w:t>+</w:t>
                            </w:r>
                            <w:r>
                              <w:rPr>
                                <w:rStyle w:val="195"/>
                              </w:rPr>
                              <w:t xml:space="preserve"> value2</w:t>
                            </w:r>
                            <w:r>
                              <w:rPr>
                                <w:rStyle w:val="185"/>
                              </w:rPr>
                              <w:t>.</w:t>
                            </w:r>
                            <w:r>
                              <w:rPr>
                                <w:rStyle w:val="182"/>
                              </w:rPr>
                              <w:t>f1</w:t>
                            </w:r>
                            <w:r>
                              <w:rPr>
                                <w:rStyle w:val="185"/>
                              </w:rPr>
                              <w:t>,</w:t>
                            </w:r>
                            <w:r>
                              <w:rPr>
                                <w:rStyle w:val="195"/>
                              </w:rPr>
                              <w:t xml:space="preserve">  </w:t>
                            </w:r>
                            <w:r>
                              <w:rPr>
                                <w:rStyle w:val="177"/>
                              </w:rPr>
                              <w:t>// 累加评分</w:t>
                            </w:r>
                            <w:r>
                              <w:br w:type="textWrapping"/>
                            </w:r>
                            <w:r>
                              <w:rPr>
                                <w:rStyle w:val="195"/>
                              </w:rPr>
                              <w:t xml:space="preserve">                value1</w:t>
                            </w:r>
                            <w:r>
                              <w:rPr>
                                <w:rStyle w:val="185"/>
                              </w:rPr>
                              <w:t>.</w:t>
                            </w:r>
                            <w:r>
                              <w:rPr>
                                <w:rStyle w:val="182"/>
                              </w:rPr>
                              <w:t>f2</w:t>
                            </w:r>
                            <w:r>
                              <w:rPr>
                                <w:rStyle w:val="195"/>
                              </w:rPr>
                              <w:t xml:space="preserve"> </w:t>
                            </w:r>
                            <w:r>
                              <w:rPr>
                                <w:rStyle w:val="185"/>
                              </w:rPr>
                              <w:t>+</w:t>
                            </w:r>
                            <w:r>
                              <w:rPr>
                                <w:rStyle w:val="195"/>
                              </w:rPr>
                              <w:t xml:space="preserve"> value2</w:t>
                            </w:r>
                            <w:r>
                              <w:rPr>
                                <w:rStyle w:val="185"/>
                              </w:rPr>
                              <w:t>.</w:t>
                            </w:r>
                            <w:r>
                              <w:rPr>
                                <w:rStyle w:val="182"/>
                              </w:rPr>
                              <w:t>f2</w:t>
                            </w:r>
                            <w:r>
                              <w:rPr>
                                <w:rStyle w:val="195"/>
                              </w:rPr>
                              <w:t xml:space="preserve">   </w:t>
                            </w:r>
                            <w:r>
                              <w:rPr>
                                <w:rStyle w:val="177"/>
                              </w:rPr>
                              <w:t>// 累加计数</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计算平均评分：总分除以专辑数量</w:t>
                            </w:r>
                            <w:r>
                              <w:br w:type="textWrapping"/>
                            </w:r>
                            <w:r>
                              <w:rPr>
                                <w:rStyle w:val="195"/>
                              </w:rPr>
                              <w:t xml:space="preserve">            </w:t>
                            </w:r>
                            <w:r>
                              <w:rPr>
                                <w:rStyle w:val="166"/>
                              </w:rPr>
                              <w:t>double</w:t>
                            </w:r>
                            <w:r>
                              <w:rPr>
                                <w:rStyle w:val="195"/>
                              </w:rPr>
                              <w:t xml:space="preserve"> avgRating </w:t>
                            </w:r>
                            <w:r>
                              <w:rPr>
                                <w:rStyle w:val="185"/>
                              </w:rPr>
                              <w:t>=</w:t>
                            </w:r>
                            <w:r>
                              <w:rPr>
                                <w:rStyle w:val="195"/>
                              </w:rPr>
                              <w:t xml:space="preserve"> value</w:t>
                            </w:r>
                            <w:r>
                              <w:rPr>
                                <w:rStyle w:val="185"/>
                              </w:rPr>
                              <w:t>.</w:t>
                            </w:r>
                            <w:r>
                              <w:rPr>
                                <w:rStyle w:val="182"/>
                              </w:rPr>
                              <w:t>f1</w:t>
                            </w:r>
                            <w:r>
                              <w:rPr>
                                <w:rStyle w:val="195"/>
                              </w:rPr>
                              <w:t xml:space="preserve"> </w:t>
                            </w:r>
                            <w:r>
                              <w:rPr>
                                <w:rStyle w:val="185"/>
                              </w:rPr>
                              <w:t>/</w:t>
                            </w:r>
                            <w:r>
                              <w:rPr>
                                <w:rStyle w:val="195"/>
                              </w:rPr>
                              <w:t xml:space="preserve"> value</w:t>
                            </w:r>
                            <w:r>
                              <w:rPr>
                                <w:rStyle w:val="185"/>
                              </w:rPr>
                              <w:t>.</w:t>
                            </w:r>
                            <w:r>
                              <w:rPr>
                                <w:rStyle w:val="182"/>
                              </w:rPr>
                              <w:t>f2</w:t>
                            </w:r>
                            <w:r>
                              <w:rPr>
                                <w:rStyle w:val="185"/>
                              </w:rPr>
                              <w:t>;</w:t>
                            </w:r>
                            <w:r>
                              <w:br w:type="textWrapping"/>
                            </w:r>
                            <w:r>
                              <w:rPr>
                                <w:rStyle w:val="195"/>
                              </w:rPr>
                              <w:t xml:space="preserve">            </w:t>
                            </w:r>
                            <w:r>
                              <w:rPr>
                                <w:rStyle w:val="177"/>
                              </w:rPr>
                              <w:t>// 精度控制：保留两位小数</w:t>
                            </w:r>
                            <w:r>
                              <w:br w:type="textWrapping"/>
                            </w:r>
                            <w:r>
                              <w:rPr>
                                <w:rStyle w:val="195"/>
                              </w:rPr>
                              <w:t xml:space="preserve">            </w:t>
                            </w:r>
                            <w:r>
                              <w:rPr>
                                <w:rStyle w:val="166"/>
                              </w:rPr>
                              <w:t>double</w:t>
                            </w:r>
                            <w:r>
                              <w:rPr>
                                <w:rStyle w:val="195"/>
                              </w:rPr>
                              <w:t xml:space="preserve"> roundedAvg </w:t>
                            </w:r>
                            <w:r>
                              <w:rPr>
                                <w:rStyle w:val="185"/>
                              </w:rPr>
                              <w:t>=</w:t>
                            </w:r>
                            <w:r>
                              <w:rPr>
                                <w:rStyle w:val="195"/>
                              </w:rPr>
                              <w:t xml:space="preserve"> </w:t>
                            </w:r>
                            <w:r>
                              <w:rPr>
                                <w:rStyle w:val="186"/>
                              </w:rPr>
                              <w:t>Math</w:t>
                            </w:r>
                            <w:r>
                              <w:rPr>
                                <w:rStyle w:val="185"/>
                              </w:rPr>
                              <w:t>.</w:t>
                            </w:r>
                            <w:r>
                              <w:rPr>
                                <w:rStyle w:val="182"/>
                              </w:rPr>
                              <w:t>round</w:t>
                            </w:r>
                            <w:r>
                              <w:rPr>
                                <w:rStyle w:val="185"/>
                              </w:rPr>
                              <w:t>(</w:t>
                            </w:r>
                            <w:r>
                              <w:rPr>
                                <w:rStyle w:val="195"/>
                              </w:rPr>
                              <w:t xml:space="preserve">avgRating </w:t>
                            </w:r>
                            <w:r>
                              <w:rPr>
                                <w:rStyle w:val="185"/>
                              </w:rPr>
                              <w:t>*</w:t>
                            </w:r>
                            <w:r>
                              <w:rPr>
                                <w:rStyle w:val="195"/>
                              </w:rPr>
                              <w:t xml:space="preserve"> </w:t>
                            </w:r>
                            <w:r>
                              <w:rPr>
                                <w:rStyle w:val="169"/>
                              </w:rPr>
                              <w:t>100.0</w:t>
                            </w:r>
                            <w:r>
                              <w:rPr>
                                <w:rStyle w:val="185"/>
                              </w:rPr>
                              <w:t>)</w:t>
                            </w:r>
                            <w:r>
                              <w:rPr>
                                <w:rStyle w:val="195"/>
                              </w:rPr>
                              <w:t xml:space="preserve"> </w:t>
                            </w:r>
                            <w:r>
                              <w:rPr>
                                <w:rStyle w:val="185"/>
                              </w:rPr>
                              <w:t>/</w:t>
                            </w:r>
                            <w:r>
                              <w:rPr>
                                <w:rStyle w:val="195"/>
                              </w:rPr>
                              <w:t xml:space="preserve"> </w:t>
                            </w:r>
                            <w:r>
                              <w:rPr>
                                <w:rStyle w:val="169"/>
                              </w:rPr>
                              <w:t>100.0</w:t>
                            </w:r>
                            <w:r>
                              <w:rPr>
                                <w:rStyle w:val="185"/>
                              </w:rPr>
                              <w:t>;</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value</w:t>
                            </w:r>
                            <w:r>
                              <w:rPr>
                                <w:rStyle w:val="185"/>
                              </w:rPr>
                              <w:t>.</w:t>
                            </w:r>
                            <w:r>
                              <w:rPr>
                                <w:rStyle w:val="182"/>
                              </w:rPr>
                              <w:t>f0</w:t>
                            </w:r>
                            <w:r>
                              <w:rPr>
                                <w:rStyle w:val="185"/>
                              </w:rPr>
                              <w:t>,</w:t>
                            </w:r>
                            <w:r>
                              <w:rPr>
                                <w:rStyle w:val="195"/>
                              </w:rPr>
                              <w:t xml:space="preserve"> roundedAvg</w:t>
                            </w:r>
                            <w:r>
                              <w:rPr>
                                <w:rStyle w:val="185"/>
                              </w:rPr>
                              <w:t>,</w:t>
                            </w:r>
                            <w:r>
                              <w:rPr>
                                <w:rStyle w:val="195"/>
                              </w:rPr>
                              <w:t xml:space="preserve"> value</w:t>
                            </w:r>
                            <w:r>
                              <w:rPr>
                                <w:rStyle w:val="185"/>
                              </w:rPr>
                              <w:t>.</w:t>
                            </w:r>
                            <w:r>
                              <w:rPr>
                                <w:rStyle w:val="182"/>
                              </w:rPr>
                              <w:t>f2</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质量过滤：只保留至少有20张专辑的流派</w:t>
                            </w:r>
                            <w:r>
                              <w:br w:type="textWrapping"/>
                            </w:r>
                            <w:r>
                              <w:rPr>
                                <w:rStyle w:val="195"/>
                              </w:rPr>
                              <w:t xml:space="preserve">            </w:t>
                            </w:r>
                            <w:r>
                              <w:rPr>
                                <w:rStyle w:val="177"/>
                              </w:rPr>
                              <w:t>// 业务考虑：避免小样本量导致的统计偏差</w:t>
                            </w:r>
                            <w:r>
                              <w:br w:type="textWrapping"/>
                            </w:r>
                            <w:r>
                              <w:rPr>
                                <w:rStyle w:val="195"/>
                              </w:rPr>
                              <w:t xml:space="preserve">            </w:t>
                            </w:r>
                            <w:r>
                              <w:rPr>
                                <w:rStyle w:val="184"/>
                              </w:rPr>
                              <w:t>return</w:t>
                            </w:r>
                            <w:r>
                              <w:rPr>
                                <w:rStyle w:val="195"/>
                              </w:rPr>
                              <w:t xml:space="preserve"> value</w:t>
                            </w:r>
                            <w:r>
                              <w:rPr>
                                <w:rStyle w:val="185"/>
                              </w:rPr>
                              <w:t>.</w:t>
                            </w:r>
                            <w:r>
                              <w:rPr>
                                <w:rStyle w:val="182"/>
                              </w:rPr>
                              <w:t>f2</w:t>
                            </w:r>
                            <w:r>
                              <w:rPr>
                                <w:rStyle w:val="195"/>
                              </w:rPr>
                              <w:t xml:space="preserve"> </w:t>
                            </w:r>
                            <w:r>
                              <w:rPr>
                                <w:rStyle w:val="185"/>
                              </w:rPr>
                              <w:t>&gt;=</w:t>
                            </w:r>
                            <w:r>
                              <w:rPr>
                                <w:rStyle w:val="195"/>
                              </w:rPr>
                              <w:t xml:space="preserve"> </w:t>
                            </w:r>
                            <w:r>
                              <w:rPr>
                                <w:rStyle w:val="167"/>
                              </w:rPr>
                              <w:t>20</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为排序准备：复制平均评分字段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Tuple4</w:t>
                            </w:r>
                            <w:r>
                              <w:rPr>
                                <w:rStyle w:val="185"/>
                              </w:rPr>
                              <w:t>&lt;&gt;(</w:t>
                            </w:r>
                            <w:r>
                              <w:rPr>
                                <w:rStyle w:val="195"/>
                              </w:rPr>
                              <w:t>value</w:t>
                            </w:r>
                            <w:r>
                              <w:rPr>
                                <w:rStyle w:val="185"/>
                              </w:rPr>
                              <w:t>.</w:t>
                            </w:r>
                            <w:r>
                              <w:rPr>
                                <w:rStyle w:val="182"/>
                              </w:rPr>
                              <w:t>f0</w:t>
                            </w:r>
                            <w:r>
                              <w:rPr>
                                <w:rStyle w:val="185"/>
                              </w:rPr>
                              <w:t>,</w:t>
                            </w:r>
                            <w:r>
                              <w:rPr>
                                <w:rStyle w:val="195"/>
                              </w:rPr>
                              <w:t xml:space="preserve"> value</w:t>
                            </w:r>
                            <w:r>
                              <w:rPr>
                                <w:rStyle w:val="185"/>
                              </w:rPr>
                              <w:t>.</w:t>
                            </w:r>
                            <w:r>
                              <w:rPr>
                                <w:rStyle w:val="182"/>
                              </w:rPr>
                              <w:t>f1</w:t>
                            </w:r>
                            <w:r>
                              <w:rPr>
                                <w:rStyle w:val="185"/>
                              </w:rPr>
                              <w:t>,</w:t>
                            </w:r>
                            <w:r>
                              <w:rPr>
                                <w:rStyle w:val="195"/>
                              </w:rPr>
                              <w:t xml:space="preserve"> value</w:t>
                            </w:r>
                            <w:r>
                              <w:rPr>
                                <w:rStyle w:val="185"/>
                              </w:rPr>
                              <w:t>.</w:t>
                            </w:r>
                            <w:r>
                              <w:rPr>
                                <w:rStyle w:val="182"/>
                              </w:rPr>
                              <w:t>f2</w:t>
                            </w:r>
                            <w:r>
                              <w:rPr>
                                <w:rStyle w:val="185"/>
                              </w:rPr>
                              <w:t>,</w:t>
                            </w:r>
                            <w:r>
                              <w:rPr>
                                <w:rStyle w:val="195"/>
                              </w:rPr>
                              <w:t xml:space="preserve"> value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3</w:t>
                            </w:r>
                            <w:r>
                              <w:rPr>
                                <w:rStyle w:val="185"/>
                              </w:rPr>
                              <w:t>,</w:t>
                            </w:r>
                            <w:r>
                              <w:rPr>
                                <w:rStyle w:val="195"/>
                              </w:rPr>
                              <w:t xml:space="preserve"> Order</w:t>
                            </w:r>
                            <w:r>
                              <w:rPr>
                                <w:rStyle w:val="185"/>
                              </w:rPr>
                              <w:t>.</w:t>
                            </w:r>
                            <w:r>
                              <w:rPr>
                                <w:rStyle w:val="182"/>
                              </w:rPr>
                              <w:t>DESCENDING</w:t>
                            </w:r>
                            <w:r>
                              <w:rPr>
                                <w:rStyle w:val="185"/>
                              </w:rPr>
                              <w:t>)</w:t>
                            </w:r>
                            <w:r>
                              <w:rPr>
                                <w:rStyle w:val="195"/>
                              </w:rPr>
                              <w:t xml:space="preserve">  </w:t>
                            </w:r>
                            <w:r>
                              <w:rPr>
                                <w:rStyle w:val="177"/>
                              </w:rPr>
                              <w:t>// 按平均评分降序排序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输出整理：移除临时排序字段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value</w:t>
                            </w:r>
                            <w:r>
                              <w:rPr>
                                <w:rStyle w:val="185"/>
                              </w:rPr>
                              <w:t>.</w:t>
                            </w:r>
                            <w:r>
                              <w:rPr>
                                <w:rStyle w:val="182"/>
                              </w:rPr>
                              <w:t>f0</w:t>
                            </w:r>
                            <w:r>
                              <w:rPr>
                                <w:rStyle w:val="185"/>
                              </w:rPr>
                              <w:t>,</w:t>
                            </w:r>
                            <w:r>
                              <w:rPr>
                                <w:rStyle w:val="195"/>
                              </w:rPr>
                              <w:t xml:space="preserve"> value</w:t>
                            </w:r>
                            <w:r>
                              <w:rPr>
                                <w:rStyle w:val="185"/>
                              </w:rPr>
                              <w:t>.</w:t>
                            </w:r>
                            <w:r>
                              <w:rPr>
                                <w:rStyle w:val="182"/>
                              </w:rPr>
                              <w:t>f1</w:t>
                            </w:r>
                            <w:r>
                              <w:rPr>
                                <w:rStyle w:val="185"/>
                              </w:rPr>
                              <w:t>,</w:t>
                            </w:r>
                            <w:r>
                              <w:rPr>
                                <w:rStyle w:val="195"/>
                              </w:rPr>
                              <w:t xml:space="preserve"> value</w:t>
                            </w:r>
                            <w:r>
                              <w:rPr>
                                <w:rStyle w:val="185"/>
                              </w:rPr>
                              <w:t>.</w:t>
                            </w:r>
                            <w:r>
                              <w:rPr>
                                <w:rStyle w:val="182"/>
                              </w:rPr>
                              <w:t>f2</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95"/>
                              </w:rPr>
                              <w:t>genreAvgRating</w:t>
                            </w:r>
                            <w:r>
                              <w:rPr>
                                <w:rStyle w:val="185"/>
                              </w:rPr>
                              <w:t>.</w:t>
                            </w:r>
                            <w:r>
                              <w:rPr>
                                <w:rStyle w:val="182"/>
                              </w:rPr>
                              <w:t>writeAsCsv</w:t>
                            </w:r>
                            <w:r>
                              <w:rPr>
                                <w:rStyle w:val="185"/>
                              </w:rPr>
                              <w:t>(</w:t>
                            </w:r>
                            <w:r>
                              <w:rPr>
                                <w:rStyle w:val="173"/>
                              </w:rPr>
                              <w:t>"output/genre_avg_rating.csv"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540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SoKNiVICAAC2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EqCjYlSAgAAtgQAAA4AAAAA&#10;AAAAAQAgAAAAHgEAAGRycy9lMm9Eb2MueG1sUEsFBgAAAAAGAAYAWQEAAOIFAAAAAA==&#10;">
                <v:fill on="t" focussize="0,0"/>
                <v:stroke weight="0.5pt" color="#000000 [3204]" joinstyle="round"/>
                <v:imagedata o:title=""/>
                <o:lock v:ext="edit" aspectratio="f"/>
                <v:textbox style="mso-fit-shape-to-text:t;">
                  <w:txbxContent>
                    <w:p w14:paraId="082FDEB9">
                      <w:pPr>
                        <w:pStyle w:val="164"/>
                      </w:pPr>
                      <w:r>
                        <w:rPr>
                          <w:rStyle w:val="177"/>
                        </w:rPr>
                        <w:t>// 分析6：每个流派专辑的平均评分实现</w:t>
                      </w:r>
                      <w:r>
                        <w:br w:type="textWrapping"/>
                      </w:r>
                      <w:r>
                        <w:rPr>
                          <w:rStyle w:val="177"/>
                        </w:rPr>
                        <w:t>// 方法说明：使用FlatMap展开多值流派字段，分组计算平均评分</w:t>
                      </w:r>
                      <w:r>
                        <w:br w:type="textWrapping"/>
                      </w:r>
                      <w:r>
                        <w:br w:type="textWrapping"/>
                      </w:r>
                      <w:r>
                        <w:rPr>
                          <w:rStyle w:val="195"/>
                        </w:rPr>
                        <w:t>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genreAvgRating </w:t>
                      </w:r>
                      <w:r>
                        <w:rPr>
                          <w:rStyle w:val="185"/>
                        </w:rPr>
                        <w:t>=</w:t>
                      </w:r>
                      <w:r>
                        <w:rPr>
                          <w:rStyle w:val="195"/>
                        </w:rPr>
                        <w:t xml:space="preserve"> cleanAlbums</w:t>
                      </w:r>
                      <w:r>
                        <w:br w:type="textWrapping"/>
                      </w:r>
                      <w:r>
                        <w:rPr>
                          <w:rStyle w:val="195"/>
                        </w:rPr>
                        <w:t xml:space="preserve">    </w:t>
                      </w:r>
                      <w:r>
                        <w:rPr>
                          <w:rStyle w:val="185"/>
                        </w:rPr>
                        <w:t>.</w:t>
                      </w:r>
                      <w:r>
                        <w:rPr>
                          <w:rStyle w:val="182"/>
                        </w:rPr>
                        <w:t>flatMap</w:t>
                      </w:r>
                      <w:r>
                        <w:rPr>
                          <w:rStyle w:val="185"/>
                        </w:rPr>
                        <w:t>(</w:t>
                      </w:r>
                      <w:r>
                        <w:rPr>
                          <w:rStyle w:val="165"/>
                        </w:rPr>
                        <w:t>new</w:t>
                      </w:r>
                      <w:r>
                        <w:rPr>
                          <w:rStyle w:val="195"/>
                        </w:rPr>
                        <w:t xml:space="preserve"> FlatMapFunction</w:t>
                      </w:r>
                      <w:r>
                        <w:rPr>
                          <w:rStyle w:val="185"/>
                        </w:rPr>
                        <w:t>&lt;</w:t>
                      </w:r>
                      <w:r>
                        <w:rPr>
                          <w:rStyle w:val="195"/>
                        </w:rPr>
                        <w:t>Album</w:t>
                      </w:r>
                      <w:r>
                        <w:rPr>
                          <w:rStyle w:val="185"/>
                        </w:rPr>
                        <w:t>,</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void</w:t>
                      </w:r>
                      <w:r>
                        <w:rPr>
                          <w:rStyle w:val="195"/>
                        </w:rPr>
                        <w:t xml:space="preserve"> </w:t>
                      </w:r>
                      <w:r>
                        <w:rPr>
                          <w:rStyle w:val="182"/>
                        </w:rPr>
                        <w:t>flatMap</w:t>
                      </w:r>
                      <w:r>
                        <w:rPr>
                          <w:rStyle w:val="185"/>
                        </w:rPr>
                        <w:t>(</w:t>
                      </w:r>
                      <w:r>
                        <w:rPr>
                          <w:rStyle w:val="195"/>
                        </w:rPr>
                        <w:t>Album album</w:t>
                      </w:r>
                      <w:r>
                        <w:rPr>
                          <w:rStyle w:val="185"/>
                        </w:rPr>
                        <w:t>,</w:t>
                      </w:r>
                      <w:r>
                        <w:rPr>
                          <w:rStyle w:val="195"/>
                        </w:rPr>
                        <w:t xml:space="preserve"> Collector</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out</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多值流派字段拆分逻辑</w:t>
                      </w:r>
                      <w:r>
                        <w:br w:type="textWrapping"/>
                      </w:r>
                      <w:r>
                        <w:rPr>
                          <w:rStyle w:val="195"/>
                        </w:rPr>
                        <w:t xml:space="preserve">            </w:t>
                      </w:r>
                      <w:r>
                        <w:rPr>
                          <w:rStyle w:val="177"/>
                        </w:rPr>
                        <w:t>// 业务场景：跨流派专辑涉及多个流派，每个流派都应计入统计</w:t>
                      </w:r>
                      <w:r>
                        <w:br w:type="textWrapping"/>
                      </w:r>
                      <w:r>
                        <w:rPr>
                          <w:rStyle w:val="195"/>
                        </w:rPr>
                        <w:t xml:space="preserve">            </w:t>
                      </w:r>
                      <w:r>
                        <w:rPr>
                          <w:rStyle w:val="186"/>
                        </w:rPr>
                        <w:t>String</w:t>
                      </w:r>
                      <w:r>
                        <w:rPr>
                          <w:rStyle w:val="185"/>
                        </w:rPr>
                        <w:t>[]</w:t>
                      </w:r>
                      <w:r>
                        <w:rPr>
                          <w:rStyle w:val="195"/>
                        </w:rPr>
                        <w:t xml:space="preserve"> genres </w:t>
                      </w:r>
                      <w:r>
                        <w:rPr>
                          <w:rStyle w:val="185"/>
                        </w:rPr>
                        <w:t>=</w:t>
                      </w:r>
                      <w:r>
                        <w:rPr>
                          <w:rStyle w:val="195"/>
                        </w:rPr>
                        <w:t xml:space="preserve"> album</w:t>
                      </w:r>
                      <w:r>
                        <w:rPr>
                          <w:rStyle w:val="185"/>
                        </w:rPr>
                        <w:t>.</w:t>
                      </w:r>
                      <w:r>
                        <w:rPr>
                          <w:rStyle w:val="182"/>
                        </w:rPr>
                        <w:t>genre</w:t>
                      </w:r>
                      <w:r>
                        <w:rPr>
                          <w:rStyle w:val="185"/>
                        </w:rPr>
                        <w:t>.</w:t>
                      </w:r>
                      <w:r>
                        <w:rPr>
                          <w:rStyle w:val="182"/>
                        </w:rPr>
                        <w:t>split</w:t>
                      </w:r>
                      <w:r>
                        <w:rPr>
                          <w:rStyle w:val="185"/>
                        </w:rPr>
                        <w:t>(</w:t>
                      </w:r>
                      <w:r>
                        <w:rPr>
                          <w:rStyle w:val="173"/>
                        </w:rPr>
                        <w:t>"/"</w:t>
                      </w:r>
                      <w:r>
                        <w:rPr>
                          <w:rStyle w:val="185"/>
                        </w:rPr>
                        <w:t>);</w:t>
                      </w:r>
                      <w:r>
                        <w:br w:type="textWrapping"/>
                      </w:r>
                      <w:r>
                        <w:rPr>
                          <w:rStyle w:val="195"/>
                        </w:rPr>
                        <w:t xml:space="preserve">            </w:t>
                      </w:r>
                      <w:r>
                        <w:rPr>
                          <w:rStyle w:val="184"/>
                        </w:rPr>
                        <w:t>for</w:t>
                      </w:r>
                      <w:r>
                        <w:rPr>
                          <w:rStyle w:val="195"/>
                        </w:rPr>
                        <w:t xml:space="preserve"> </w:t>
                      </w:r>
                      <w:r>
                        <w:rPr>
                          <w:rStyle w:val="185"/>
                        </w:rPr>
                        <w:t>(</w:t>
                      </w:r>
                      <w:r>
                        <w:rPr>
                          <w:rStyle w:val="186"/>
                        </w:rPr>
                        <w:t>String</w:t>
                      </w:r>
                      <w:r>
                        <w:rPr>
                          <w:rStyle w:val="195"/>
                        </w:rPr>
                        <w:t xml:space="preserve"> genre </w:t>
                      </w:r>
                      <w:r>
                        <w:rPr>
                          <w:rStyle w:val="185"/>
                        </w:rPr>
                        <w:t>:</w:t>
                      </w:r>
                      <w:r>
                        <w:rPr>
                          <w:rStyle w:val="195"/>
                        </w:rPr>
                        <w:t xml:space="preserve"> genres</w:t>
                      </w:r>
                      <w:r>
                        <w:rPr>
                          <w:rStyle w:val="185"/>
                        </w:rPr>
                        <w:t>)</w:t>
                      </w:r>
                      <w:r>
                        <w:rPr>
                          <w:rStyle w:val="195"/>
                        </w:rPr>
                        <w:t xml:space="preserve"> </w:t>
                      </w:r>
                      <w:r>
                        <w:rPr>
                          <w:rStyle w:val="185"/>
                        </w:rPr>
                        <w:t>{</w:t>
                      </w:r>
                      <w:r>
                        <w:br w:type="textWrapping"/>
                      </w:r>
                      <w:r>
                        <w:rPr>
                          <w:rStyle w:val="195"/>
                        </w:rPr>
                        <w:t xml:space="preserve">                </w:t>
                      </w:r>
                      <w:r>
                        <w:rPr>
                          <w:rStyle w:val="186"/>
                        </w:rPr>
                        <w:t>String</w:t>
                      </w:r>
                      <w:r>
                        <w:rPr>
                          <w:rStyle w:val="195"/>
                        </w:rPr>
                        <w:t xml:space="preserve"> trimmedGenre </w:t>
                      </w:r>
                      <w:r>
                        <w:rPr>
                          <w:rStyle w:val="185"/>
                        </w:rPr>
                        <w:t>=</w:t>
                      </w:r>
                      <w:r>
                        <w:rPr>
                          <w:rStyle w:val="195"/>
                        </w:rPr>
                        <w:t xml:space="preserve"> genre</w:t>
                      </w:r>
                      <w:r>
                        <w:rPr>
                          <w:rStyle w:val="185"/>
                        </w:rPr>
                        <w:t>.</w:t>
                      </w:r>
                      <w:r>
                        <w:rPr>
                          <w:rStyle w:val="182"/>
                        </w:rPr>
                        <w:t>trim</w:t>
                      </w:r>
                      <w:r>
                        <w:rPr>
                          <w:rStyle w:val="185"/>
                        </w:rPr>
                        <w:t>();</w:t>
                      </w:r>
                      <w:r>
                        <w:br w:type="textWrapping"/>
                      </w:r>
                      <w:r>
                        <w:rPr>
                          <w:rStyle w:val="195"/>
                        </w:rPr>
                        <w:t xml:space="preserve">                </w:t>
                      </w:r>
                      <w:r>
                        <w:rPr>
                          <w:rStyle w:val="184"/>
                        </w:rPr>
                        <w:t>if</w:t>
                      </w:r>
                      <w:r>
                        <w:rPr>
                          <w:rStyle w:val="195"/>
                        </w:rPr>
                        <w:t xml:space="preserve"> </w:t>
                      </w:r>
                      <w:r>
                        <w:rPr>
                          <w:rStyle w:val="185"/>
                        </w:rPr>
                        <w:t>(!</w:t>
                      </w:r>
                      <w:r>
                        <w:rPr>
                          <w:rStyle w:val="195"/>
                        </w:rPr>
                        <w:t>trimmedGenre</w:t>
                      </w:r>
                      <w:r>
                        <w:rPr>
                          <w:rStyle w:val="185"/>
                        </w:rPr>
                        <w:t>.</w:t>
                      </w:r>
                      <w:r>
                        <w:rPr>
                          <w:rStyle w:val="182"/>
                        </w:rPr>
                        <w:t>isEmpty</w:t>
                      </w:r>
                      <w:r>
                        <w:rPr>
                          <w:rStyle w:val="185"/>
                        </w:rPr>
                        <w:t>())</w:t>
                      </w:r>
                      <w:r>
                        <w:rPr>
                          <w:rStyle w:val="195"/>
                        </w:rPr>
                        <w:t xml:space="preserve"> </w:t>
                      </w:r>
                      <w:r>
                        <w:rPr>
                          <w:rStyle w:val="185"/>
                        </w:rPr>
                        <w:t>{</w:t>
                      </w:r>
                      <w:r>
                        <w:br w:type="textWrapping"/>
                      </w:r>
                      <w:r>
                        <w:rPr>
                          <w:rStyle w:val="195"/>
                        </w:rPr>
                        <w:t xml:space="preserve">                    </w:t>
                      </w:r>
                      <w:r>
                        <w:rPr>
                          <w:rStyle w:val="177"/>
                        </w:rPr>
                        <w:t>// 输出格式：(流派, 评分, 1)</w:t>
                      </w:r>
                      <w:r>
                        <w:br w:type="textWrapping"/>
                      </w:r>
                      <w:r>
                        <w:rPr>
                          <w:rStyle w:val="195"/>
                        </w:rPr>
                        <w:t xml:space="preserve">                    </w:t>
                      </w:r>
                      <w:r>
                        <w:rPr>
                          <w:rStyle w:val="177"/>
                        </w:rPr>
                        <w:t>// 设计思路：1表示计数，用于后续计算平均值</w:t>
                      </w:r>
                      <w:r>
                        <w:br w:type="textWrapping"/>
                      </w:r>
                      <w:r>
                        <w:rPr>
                          <w:rStyle w:val="195"/>
                        </w:rPr>
                        <w:t xml:space="preserve">                    out</w:t>
                      </w:r>
                      <w:r>
                        <w:rPr>
                          <w:rStyle w:val="185"/>
                        </w:rPr>
                        <w:t>.</w:t>
                      </w:r>
                      <w:r>
                        <w:rPr>
                          <w:rStyle w:val="182"/>
                        </w:rPr>
                        <w:t>collect</w:t>
                      </w:r>
                      <w:r>
                        <w:rPr>
                          <w:rStyle w:val="185"/>
                        </w:rPr>
                        <w:t>(</w:t>
                      </w:r>
                      <w:r>
                        <w:rPr>
                          <w:rStyle w:val="165"/>
                        </w:rPr>
                        <w:t>new</w:t>
                      </w:r>
                      <w:r>
                        <w:rPr>
                          <w:rStyle w:val="195"/>
                        </w:rPr>
                        <w:t xml:space="preserve"> Tuple3</w:t>
                      </w:r>
                      <w:r>
                        <w:rPr>
                          <w:rStyle w:val="185"/>
                        </w:rPr>
                        <w:t>&lt;&gt;(</w:t>
                      </w:r>
                      <w:r>
                        <w:rPr>
                          <w:rStyle w:val="195"/>
                        </w:rPr>
                        <w:t>trimmedGenre</w:t>
                      </w:r>
                      <w:r>
                        <w:rPr>
                          <w:rStyle w:val="185"/>
                        </w:rPr>
                        <w:t>,</w:t>
                      </w:r>
                      <w:r>
                        <w:rPr>
                          <w:rStyle w:val="195"/>
                        </w:rPr>
                        <w:t xml:space="preserve"> album</w:t>
                      </w:r>
                      <w:r>
                        <w:rPr>
                          <w:rStyle w:val="185"/>
                        </w:rPr>
                        <w:t>.</w:t>
                      </w:r>
                      <w:r>
                        <w:rPr>
                          <w:rStyle w:val="182"/>
                        </w:rPr>
                        <w:t>rating</w:t>
                      </w:r>
                      <w:r>
                        <w:rPr>
                          <w:rStyle w:val="185"/>
                        </w:rPr>
                        <w:t>,</w:t>
                      </w:r>
                      <w:r>
                        <w:rPr>
                          <w:rStyle w:val="195"/>
                        </w:rPr>
                        <w:t xml:space="preserve"> </w:t>
                      </w:r>
                      <w:r>
                        <w:rPr>
                          <w:rStyle w:val="167"/>
                        </w:rPr>
                        <w:t>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groupBy</w:t>
                      </w:r>
                      <w:r>
                        <w:rPr>
                          <w:rStyle w:val="185"/>
                        </w:rPr>
                        <w:t>(</w:t>
                      </w:r>
                      <w:r>
                        <w:rPr>
                          <w:rStyle w:val="167"/>
                        </w:rPr>
                        <w:t>0</w:t>
                      </w:r>
                      <w:r>
                        <w:rPr>
                          <w:rStyle w:val="185"/>
                        </w:rPr>
                        <w:t>)</w:t>
                      </w:r>
                      <w:r>
                        <w:rPr>
                          <w:rStyle w:val="195"/>
                        </w:rPr>
                        <w:t xml:space="preserve">  </w:t>
                      </w:r>
                      <w:r>
                        <w:rPr>
                          <w:rStyle w:val="177"/>
                        </w:rPr>
                        <w:t>// 按流派分组</w:t>
                      </w:r>
                      <w:r>
                        <w:br w:type="textWrapping"/>
                      </w:r>
                      <w:r>
                        <w:rPr>
                          <w:rStyle w:val="195"/>
                        </w:rPr>
                        <w:t xml:space="preserve">    </w:t>
                      </w:r>
                      <w:r>
                        <w:rPr>
                          <w:rStyle w:val="185"/>
                        </w:rPr>
                        <w:t>.</w:t>
                      </w:r>
                      <w:r>
                        <w:rPr>
                          <w:rStyle w:val="182"/>
                        </w:rPr>
                        <w:t>reduce</w:t>
                      </w:r>
                      <w:r>
                        <w:rPr>
                          <w:rStyle w:val="185"/>
                        </w:rPr>
                        <w:t>(</w:t>
                      </w:r>
                      <w:r>
                        <w:rPr>
                          <w:rStyle w:val="165"/>
                        </w:rPr>
                        <w:t>new</w:t>
                      </w:r>
                      <w:r>
                        <w:rPr>
                          <w:rStyle w:val="195"/>
                        </w:rPr>
                        <w:t xml:space="preserve"> ReduceFunction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w:t>
                      </w:r>
                      <w:r>
                        <w:rPr>
                          <w:rStyle w:val="182"/>
                        </w:rPr>
                        <w:t>reduce</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value1</w:t>
                      </w:r>
                      <w:r>
                        <w:rPr>
                          <w:rStyle w:val="185"/>
                        </w:rPr>
                        <w:t>,</w:t>
                      </w:r>
                      <w:r>
                        <w:br w:type="textWrapping"/>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value2</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Reduce阶段：累加评分和计数</w:t>
                      </w:r>
                      <w:r>
                        <w:br w:type="textWrapping"/>
                      </w:r>
                      <w:r>
                        <w:rPr>
                          <w:rStyle w:val="195"/>
                        </w:rPr>
                        <w:t xml:space="preserve">            </w:t>
                      </w:r>
                      <w:r>
                        <w:rPr>
                          <w:rStyle w:val="177"/>
                        </w:rPr>
                        <w:t>// 数学原理：sum(评分) 和 sum(计数) 用于计算加权平均</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br w:type="textWrapping"/>
                      </w:r>
                      <w:r>
                        <w:rPr>
                          <w:rStyle w:val="195"/>
                        </w:rPr>
                        <w:t xml:space="preserve">                value1</w:t>
                      </w:r>
                      <w:r>
                        <w:rPr>
                          <w:rStyle w:val="185"/>
                        </w:rPr>
                        <w:t>.</w:t>
                      </w:r>
                      <w:r>
                        <w:rPr>
                          <w:rStyle w:val="182"/>
                        </w:rPr>
                        <w:t>f0</w:t>
                      </w:r>
                      <w:r>
                        <w:rPr>
                          <w:rStyle w:val="185"/>
                        </w:rPr>
                        <w:t>,</w:t>
                      </w:r>
                      <w:r>
                        <w:br w:type="textWrapping"/>
                      </w:r>
                      <w:r>
                        <w:rPr>
                          <w:rStyle w:val="195"/>
                        </w:rPr>
                        <w:t xml:space="preserve">                value1</w:t>
                      </w:r>
                      <w:r>
                        <w:rPr>
                          <w:rStyle w:val="185"/>
                        </w:rPr>
                        <w:t>.</w:t>
                      </w:r>
                      <w:r>
                        <w:rPr>
                          <w:rStyle w:val="182"/>
                        </w:rPr>
                        <w:t>f1</w:t>
                      </w:r>
                      <w:r>
                        <w:rPr>
                          <w:rStyle w:val="195"/>
                        </w:rPr>
                        <w:t xml:space="preserve"> </w:t>
                      </w:r>
                      <w:r>
                        <w:rPr>
                          <w:rStyle w:val="185"/>
                        </w:rPr>
                        <w:t>+</w:t>
                      </w:r>
                      <w:r>
                        <w:rPr>
                          <w:rStyle w:val="195"/>
                        </w:rPr>
                        <w:t xml:space="preserve"> value2</w:t>
                      </w:r>
                      <w:r>
                        <w:rPr>
                          <w:rStyle w:val="185"/>
                        </w:rPr>
                        <w:t>.</w:t>
                      </w:r>
                      <w:r>
                        <w:rPr>
                          <w:rStyle w:val="182"/>
                        </w:rPr>
                        <w:t>f1</w:t>
                      </w:r>
                      <w:r>
                        <w:rPr>
                          <w:rStyle w:val="185"/>
                        </w:rPr>
                        <w:t>,</w:t>
                      </w:r>
                      <w:r>
                        <w:rPr>
                          <w:rStyle w:val="195"/>
                        </w:rPr>
                        <w:t xml:space="preserve">  </w:t>
                      </w:r>
                      <w:r>
                        <w:rPr>
                          <w:rStyle w:val="177"/>
                        </w:rPr>
                        <w:t>// 累加评分</w:t>
                      </w:r>
                      <w:r>
                        <w:br w:type="textWrapping"/>
                      </w:r>
                      <w:r>
                        <w:rPr>
                          <w:rStyle w:val="195"/>
                        </w:rPr>
                        <w:t xml:space="preserve">                value1</w:t>
                      </w:r>
                      <w:r>
                        <w:rPr>
                          <w:rStyle w:val="185"/>
                        </w:rPr>
                        <w:t>.</w:t>
                      </w:r>
                      <w:r>
                        <w:rPr>
                          <w:rStyle w:val="182"/>
                        </w:rPr>
                        <w:t>f2</w:t>
                      </w:r>
                      <w:r>
                        <w:rPr>
                          <w:rStyle w:val="195"/>
                        </w:rPr>
                        <w:t xml:space="preserve"> </w:t>
                      </w:r>
                      <w:r>
                        <w:rPr>
                          <w:rStyle w:val="185"/>
                        </w:rPr>
                        <w:t>+</w:t>
                      </w:r>
                      <w:r>
                        <w:rPr>
                          <w:rStyle w:val="195"/>
                        </w:rPr>
                        <w:t xml:space="preserve"> value2</w:t>
                      </w:r>
                      <w:r>
                        <w:rPr>
                          <w:rStyle w:val="185"/>
                        </w:rPr>
                        <w:t>.</w:t>
                      </w:r>
                      <w:r>
                        <w:rPr>
                          <w:rStyle w:val="182"/>
                        </w:rPr>
                        <w:t>f2</w:t>
                      </w:r>
                      <w:r>
                        <w:rPr>
                          <w:rStyle w:val="195"/>
                        </w:rPr>
                        <w:t xml:space="preserve">   </w:t>
                      </w:r>
                      <w:r>
                        <w:rPr>
                          <w:rStyle w:val="177"/>
                        </w:rPr>
                        <w:t>// 累加计数</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计算平均评分：总分除以专辑数量</w:t>
                      </w:r>
                      <w:r>
                        <w:br w:type="textWrapping"/>
                      </w:r>
                      <w:r>
                        <w:rPr>
                          <w:rStyle w:val="195"/>
                        </w:rPr>
                        <w:t xml:space="preserve">            </w:t>
                      </w:r>
                      <w:r>
                        <w:rPr>
                          <w:rStyle w:val="166"/>
                        </w:rPr>
                        <w:t>double</w:t>
                      </w:r>
                      <w:r>
                        <w:rPr>
                          <w:rStyle w:val="195"/>
                        </w:rPr>
                        <w:t xml:space="preserve"> avgRating </w:t>
                      </w:r>
                      <w:r>
                        <w:rPr>
                          <w:rStyle w:val="185"/>
                        </w:rPr>
                        <w:t>=</w:t>
                      </w:r>
                      <w:r>
                        <w:rPr>
                          <w:rStyle w:val="195"/>
                        </w:rPr>
                        <w:t xml:space="preserve"> value</w:t>
                      </w:r>
                      <w:r>
                        <w:rPr>
                          <w:rStyle w:val="185"/>
                        </w:rPr>
                        <w:t>.</w:t>
                      </w:r>
                      <w:r>
                        <w:rPr>
                          <w:rStyle w:val="182"/>
                        </w:rPr>
                        <w:t>f1</w:t>
                      </w:r>
                      <w:r>
                        <w:rPr>
                          <w:rStyle w:val="195"/>
                        </w:rPr>
                        <w:t xml:space="preserve"> </w:t>
                      </w:r>
                      <w:r>
                        <w:rPr>
                          <w:rStyle w:val="185"/>
                        </w:rPr>
                        <w:t>/</w:t>
                      </w:r>
                      <w:r>
                        <w:rPr>
                          <w:rStyle w:val="195"/>
                        </w:rPr>
                        <w:t xml:space="preserve"> value</w:t>
                      </w:r>
                      <w:r>
                        <w:rPr>
                          <w:rStyle w:val="185"/>
                        </w:rPr>
                        <w:t>.</w:t>
                      </w:r>
                      <w:r>
                        <w:rPr>
                          <w:rStyle w:val="182"/>
                        </w:rPr>
                        <w:t>f2</w:t>
                      </w:r>
                      <w:r>
                        <w:rPr>
                          <w:rStyle w:val="185"/>
                        </w:rPr>
                        <w:t>;</w:t>
                      </w:r>
                      <w:r>
                        <w:br w:type="textWrapping"/>
                      </w:r>
                      <w:r>
                        <w:rPr>
                          <w:rStyle w:val="195"/>
                        </w:rPr>
                        <w:t xml:space="preserve">            </w:t>
                      </w:r>
                      <w:r>
                        <w:rPr>
                          <w:rStyle w:val="177"/>
                        </w:rPr>
                        <w:t>// 精度控制：保留两位小数</w:t>
                      </w:r>
                      <w:r>
                        <w:br w:type="textWrapping"/>
                      </w:r>
                      <w:r>
                        <w:rPr>
                          <w:rStyle w:val="195"/>
                        </w:rPr>
                        <w:t xml:space="preserve">            </w:t>
                      </w:r>
                      <w:r>
                        <w:rPr>
                          <w:rStyle w:val="166"/>
                        </w:rPr>
                        <w:t>double</w:t>
                      </w:r>
                      <w:r>
                        <w:rPr>
                          <w:rStyle w:val="195"/>
                        </w:rPr>
                        <w:t xml:space="preserve"> roundedAvg </w:t>
                      </w:r>
                      <w:r>
                        <w:rPr>
                          <w:rStyle w:val="185"/>
                        </w:rPr>
                        <w:t>=</w:t>
                      </w:r>
                      <w:r>
                        <w:rPr>
                          <w:rStyle w:val="195"/>
                        </w:rPr>
                        <w:t xml:space="preserve"> </w:t>
                      </w:r>
                      <w:r>
                        <w:rPr>
                          <w:rStyle w:val="186"/>
                        </w:rPr>
                        <w:t>Math</w:t>
                      </w:r>
                      <w:r>
                        <w:rPr>
                          <w:rStyle w:val="185"/>
                        </w:rPr>
                        <w:t>.</w:t>
                      </w:r>
                      <w:r>
                        <w:rPr>
                          <w:rStyle w:val="182"/>
                        </w:rPr>
                        <w:t>round</w:t>
                      </w:r>
                      <w:r>
                        <w:rPr>
                          <w:rStyle w:val="185"/>
                        </w:rPr>
                        <w:t>(</w:t>
                      </w:r>
                      <w:r>
                        <w:rPr>
                          <w:rStyle w:val="195"/>
                        </w:rPr>
                        <w:t xml:space="preserve">avgRating </w:t>
                      </w:r>
                      <w:r>
                        <w:rPr>
                          <w:rStyle w:val="185"/>
                        </w:rPr>
                        <w:t>*</w:t>
                      </w:r>
                      <w:r>
                        <w:rPr>
                          <w:rStyle w:val="195"/>
                        </w:rPr>
                        <w:t xml:space="preserve"> </w:t>
                      </w:r>
                      <w:r>
                        <w:rPr>
                          <w:rStyle w:val="169"/>
                        </w:rPr>
                        <w:t>100.0</w:t>
                      </w:r>
                      <w:r>
                        <w:rPr>
                          <w:rStyle w:val="185"/>
                        </w:rPr>
                        <w:t>)</w:t>
                      </w:r>
                      <w:r>
                        <w:rPr>
                          <w:rStyle w:val="195"/>
                        </w:rPr>
                        <w:t xml:space="preserve"> </w:t>
                      </w:r>
                      <w:r>
                        <w:rPr>
                          <w:rStyle w:val="185"/>
                        </w:rPr>
                        <w:t>/</w:t>
                      </w:r>
                      <w:r>
                        <w:rPr>
                          <w:rStyle w:val="195"/>
                        </w:rPr>
                        <w:t xml:space="preserve"> </w:t>
                      </w:r>
                      <w:r>
                        <w:rPr>
                          <w:rStyle w:val="169"/>
                        </w:rPr>
                        <w:t>100.0</w:t>
                      </w:r>
                      <w:r>
                        <w:rPr>
                          <w:rStyle w:val="185"/>
                        </w:rPr>
                        <w:t>;</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value</w:t>
                      </w:r>
                      <w:r>
                        <w:rPr>
                          <w:rStyle w:val="185"/>
                        </w:rPr>
                        <w:t>.</w:t>
                      </w:r>
                      <w:r>
                        <w:rPr>
                          <w:rStyle w:val="182"/>
                        </w:rPr>
                        <w:t>f0</w:t>
                      </w:r>
                      <w:r>
                        <w:rPr>
                          <w:rStyle w:val="185"/>
                        </w:rPr>
                        <w:t>,</w:t>
                      </w:r>
                      <w:r>
                        <w:rPr>
                          <w:rStyle w:val="195"/>
                        </w:rPr>
                        <w:t xml:space="preserve"> roundedAvg</w:t>
                      </w:r>
                      <w:r>
                        <w:rPr>
                          <w:rStyle w:val="185"/>
                        </w:rPr>
                        <w:t>,</w:t>
                      </w:r>
                      <w:r>
                        <w:rPr>
                          <w:rStyle w:val="195"/>
                        </w:rPr>
                        <w:t xml:space="preserve"> value</w:t>
                      </w:r>
                      <w:r>
                        <w:rPr>
                          <w:rStyle w:val="185"/>
                        </w:rPr>
                        <w:t>.</w:t>
                      </w:r>
                      <w:r>
                        <w:rPr>
                          <w:rStyle w:val="182"/>
                        </w:rPr>
                        <w:t>f2</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质量过滤：只保留至少有20张专辑的流派</w:t>
                      </w:r>
                      <w:r>
                        <w:br w:type="textWrapping"/>
                      </w:r>
                      <w:r>
                        <w:rPr>
                          <w:rStyle w:val="195"/>
                        </w:rPr>
                        <w:t xml:space="preserve">            </w:t>
                      </w:r>
                      <w:r>
                        <w:rPr>
                          <w:rStyle w:val="177"/>
                        </w:rPr>
                        <w:t>// 业务考虑：避免小样本量导致的统计偏差</w:t>
                      </w:r>
                      <w:r>
                        <w:br w:type="textWrapping"/>
                      </w:r>
                      <w:r>
                        <w:rPr>
                          <w:rStyle w:val="195"/>
                        </w:rPr>
                        <w:t xml:space="preserve">            </w:t>
                      </w:r>
                      <w:r>
                        <w:rPr>
                          <w:rStyle w:val="184"/>
                        </w:rPr>
                        <w:t>return</w:t>
                      </w:r>
                      <w:r>
                        <w:rPr>
                          <w:rStyle w:val="195"/>
                        </w:rPr>
                        <w:t xml:space="preserve"> value</w:t>
                      </w:r>
                      <w:r>
                        <w:rPr>
                          <w:rStyle w:val="185"/>
                        </w:rPr>
                        <w:t>.</w:t>
                      </w:r>
                      <w:r>
                        <w:rPr>
                          <w:rStyle w:val="182"/>
                        </w:rPr>
                        <w:t>f2</w:t>
                      </w:r>
                      <w:r>
                        <w:rPr>
                          <w:rStyle w:val="195"/>
                        </w:rPr>
                        <w:t xml:space="preserve"> </w:t>
                      </w:r>
                      <w:r>
                        <w:rPr>
                          <w:rStyle w:val="185"/>
                        </w:rPr>
                        <w:t>&gt;=</w:t>
                      </w:r>
                      <w:r>
                        <w:rPr>
                          <w:rStyle w:val="195"/>
                        </w:rPr>
                        <w:t xml:space="preserve"> </w:t>
                      </w:r>
                      <w:r>
                        <w:rPr>
                          <w:rStyle w:val="167"/>
                        </w:rPr>
                        <w:t>20</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w:t>
                      </w:r>
                      <w:r>
                        <w:rPr>
                          <w:rStyle w:val="195"/>
                        </w:rPr>
                        <w:t xml:space="preserve"> </w:t>
                      </w:r>
                      <w:r>
                        <w:rPr>
                          <w:rStyle w:val="182"/>
                        </w:rPr>
                        <w:t>map</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为排序准备：复制平均评分字段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Tuple4</w:t>
                      </w:r>
                      <w:r>
                        <w:rPr>
                          <w:rStyle w:val="185"/>
                        </w:rPr>
                        <w:t>&lt;&gt;(</w:t>
                      </w:r>
                      <w:r>
                        <w:rPr>
                          <w:rStyle w:val="195"/>
                        </w:rPr>
                        <w:t>value</w:t>
                      </w:r>
                      <w:r>
                        <w:rPr>
                          <w:rStyle w:val="185"/>
                        </w:rPr>
                        <w:t>.</w:t>
                      </w:r>
                      <w:r>
                        <w:rPr>
                          <w:rStyle w:val="182"/>
                        </w:rPr>
                        <w:t>f0</w:t>
                      </w:r>
                      <w:r>
                        <w:rPr>
                          <w:rStyle w:val="185"/>
                        </w:rPr>
                        <w:t>,</w:t>
                      </w:r>
                      <w:r>
                        <w:rPr>
                          <w:rStyle w:val="195"/>
                        </w:rPr>
                        <w:t xml:space="preserve"> value</w:t>
                      </w:r>
                      <w:r>
                        <w:rPr>
                          <w:rStyle w:val="185"/>
                        </w:rPr>
                        <w:t>.</w:t>
                      </w:r>
                      <w:r>
                        <w:rPr>
                          <w:rStyle w:val="182"/>
                        </w:rPr>
                        <w:t>f1</w:t>
                      </w:r>
                      <w:r>
                        <w:rPr>
                          <w:rStyle w:val="185"/>
                        </w:rPr>
                        <w:t>,</w:t>
                      </w:r>
                      <w:r>
                        <w:rPr>
                          <w:rStyle w:val="195"/>
                        </w:rPr>
                        <w:t xml:space="preserve"> value</w:t>
                      </w:r>
                      <w:r>
                        <w:rPr>
                          <w:rStyle w:val="185"/>
                        </w:rPr>
                        <w:t>.</w:t>
                      </w:r>
                      <w:r>
                        <w:rPr>
                          <w:rStyle w:val="182"/>
                        </w:rPr>
                        <w:t>f2</w:t>
                      </w:r>
                      <w:r>
                        <w:rPr>
                          <w:rStyle w:val="185"/>
                        </w:rPr>
                        <w:t>,</w:t>
                      </w:r>
                      <w:r>
                        <w:rPr>
                          <w:rStyle w:val="195"/>
                        </w:rPr>
                        <w:t xml:space="preserve"> value</w:t>
                      </w:r>
                      <w:r>
                        <w:rPr>
                          <w:rStyle w:val="185"/>
                        </w:rPr>
                        <w:t>.</w:t>
                      </w:r>
                      <w:r>
                        <w:rPr>
                          <w:rStyle w:val="182"/>
                        </w:rPr>
                        <w:t>f1</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sortPartition</w:t>
                      </w:r>
                      <w:r>
                        <w:rPr>
                          <w:rStyle w:val="185"/>
                        </w:rPr>
                        <w:t>(</w:t>
                      </w:r>
                      <w:r>
                        <w:rPr>
                          <w:rStyle w:val="167"/>
                        </w:rPr>
                        <w:t>3</w:t>
                      </w:r>
                      <w:r>
                        <w:rPr>
                          <w:rStyle w:val="185"/>
                        </w:rPr>
                        <w:t>,</w:t>
                      </w:r>
                      <w:r>
                        <w:rPr>
                          <w:rStyle w:val="195"/>
                        </w:rPr>
                        <w:t xml:space="preserve"> Order</w:t>
                      </w:r>
                      <w:r>
                        <w:rPr>
                          <w:rStyle w:val="185"/>
                        </w:rPr>
                        <w:t>.</w:t>
                      </w:r>
                      <w:r>
                        <w:rPr>
                          <w:rStyle w:val="182"/>
                        </w:rPr>
                        <w:t>DESCENDING</w:t>
                      </w:r>
                      <w:r>
                        <w:rPr>
                          <w:rStyle w:val="185"/>
                        </w:rPr>
                        <w:t>)</w:t>
                      </w:r>
                      <w:r>
                        <w:rPr>
                          <w:rStyle w:val="195"/>
                        </w:rPr>
                        <w:t xml:space="preserve">  </w:t>
                      </w:r>
                      <w:r>
                        <w:rPr>
                          <w:rStyle w:val="177"/>
                        </w:rPr>
                        <w:t>// 按平均评分降序排序</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w:t>
                      </w:r>
                      <w:r>
                        <w:rPr>
                          <w:rStyle w:val="195"/>
                        </w:rPr>
                        <w:t xml:space="preserve"> </w:t>
                      </w:r>
                      <w:r>
                        <w:rPr>
                          <w:rStyle w:val="182"/>
                        </w:rPr>
                        <w:t>map</w:t>
                      </w:r>
                      <w:r>
                        <w:rPr>
                          <w:rStyle w:val="185"/>
                        </w:rPr>
                        <w:t>(</w:t>
                      </w:r>
                      <w:r>
                        <w:rPr>
                          <w:rStyle w:val="195"/>
                        </w:rPr>
                        <w:t>Tuple4</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w:t>
                      </w:r>
                      <w:r>
                        <w:rPr>
                          <w:rStyle w:val="195"/>
                        </w:rPr>
                        <w:t xml:space="preserve"> </w:t>
                      </w:r>
                      <w:r>
                        <w:rPr>
                          <w:rStyle w:val="186"/>
                        </w:rPr>
                        <w:t>Double</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输出整理：移除临时排序字段</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value</w:t>
                      </w:r>
                      <w:r>
                        <w:rPr>
                          <w:rStyle w:val="185"/>
                        </w:rPr>
                        <w:t>.</w:t>
                      </w:r>
                      <w:r>
                        <w:rPr>
                          <w:rStyle w:val="182"/>
                        </w:rPr>
                        <w:t>f0</w:t>
                      </w:r>
                      <w:r>
                        <w:rPr>
                          <w:rStyle w:val="185"/>
                        </w:rPr>
                        <w:t>,</w:t>
                      </w:r>
                      <w:r>
                        <w:rPr>
                          <w:rStyle w:val="195"/>
                        </w:rPr>
                        <w:t xml:space="preserve"> value</w:t>
                      </w:r>
                      <w:r>
                        <w:rPr>
                          <w:rStyle w:val="185"/>
                        </w:rPr>
                        <w:t>.</w:t>
                      </w:r>
                      <w:r>
                        <w:rPr>
                          <w:rStyle w:val="182"/>
                        </w:rPr>
                        <w:t>f1</w:t>
                      </w:r>
                      <w:r>
                        <w:rPr>
                          <w:rStyle w:val="185"/>
                        </w:rPr>
                        <w:t>,</w:t>
                      </w:r>
                      <w:r>
                        <w:rPr>
                          <w:rStyle w:val="195"/>
                        </w:rPr>
                        <w:t xml:space="preserve"> value</w:t>
                      </w:r>
                      <w:r>
                        <w:rPr>
                          <w:rStyle w:val="185"/>
                        </w:rPr>
                        <w:t>.</w:t>
                      </w:r>
                      <w:r>
                        <w:rPr>
                          <w:rStyle w:val="182"/>
                        </w:rPr>
                        <w:t>f2</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95"/>
                        </w:rPr>
                        <w:t>genreAvgRating</w:t>
                      </w:r>
                      <w:r>
                        <w:rPr>
                          <w:rStyle w:val="185"/>
                        </w:rPr>
                        <w:t>.</w:t>
                      </w:r>
                      <w:r>
                        <w:rPr>
                          <w:rStyle w:val="182"/>
                        </w:rPr>
                        <w:t>writeAsCsv</w:t>
                      </w:r>
                      <w:r>
                        <w:rPr>
                          <w:rStyle w:val="185"/>
                        </w:rPr>
                        <w:t>(</w:t>
                      </w:r>
                      <w:r>
                        <w:rPr>
                          <w:rStyle w:val="173"/>
                        </w:rPr>
                        <w:t>"output/genre_avg_rating.csv"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p>
                  </w:txbxContent>
                </v:textbox>
                <w10:wrap type="square"/>
              </v:shape>
            </w:pict>
          </mc:Fallback>
        </mc:AlternateContent>
      </w:r>
      <w:r>
        <w:rPr>
          <w:rFonts w:hint="eastAsia"/>
        </w:rPr>
        <w:t>分析7：播放量与评分关联分析</w:t>
      </w:r>
    </w:p>
    <w:p w14:paraId="45B61BF5">
      <w:r>
        <w:rPr>
          <w:rFonts w:hint="eastAsia"/>
        </w:rPr>
        <w:t>该分析探索播放量与评分之间的关系，判断是否存在”叫好又叫座”的现象。通过计算相关系数和绘制散点图，揭示两个指标的关联模式。</w:t>
      </w:r>
    </w:p>
    <w:bookmarkEnd w:id="15"/>
    <w:bookmarkEnd w:id="17"/>
    <w:bookmarkEnd w:id="22"/>
    <w:p w14:paraId="7F31FF41">
      <w:pPr>
        <w:pStyle w:val="4"/>
      </w:pPr>
      <w:bookmarkStart w:id="23" w:name="完整分析流水线集成"/>
      <w:r>
        <w:rPr>
          <w:sz w:val="26"/>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1828800" cy="1828800"/>
                <wp:effectExtent l="4445" t="4445" r="8255" b="8255"/>
                <wp:wrapSquare wrapText="bothSides"/>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DD0AD3">
                            <w:pPr>
                              <w:pStyle w:val="164"/>
                            </w:pPr>
                            <w:r>
                              <w:rPr>
                                <w:rStyle w:val="177"/>
                              </w:rPr>
                              <w:t>// 播放量与评分关联分析</w:t>
                            </w:r>
                            <w:r>
                              <w:br w:type="textWrapping"/>
                            </w:r>
                            <w:r>
                              <w:rPr>
                                <w:rStyle w:val="177"/>
                              </w:rPr>
                              <w:t>// 方法说明：提取播放量和评分数据，为相关性分析做准备</w:t>
                            </w:r>
                            <w:r>
                              <w:br w:type="textWrapping"/>
                            </w:r>
                            <w:r>
                              <w:br w:type="textWrapping"/>
                            </w:r>
                            <w:r>
                              <w:rPr>
                                <w:rStyle w:val="195"/>
                              </w:rPr>
                              <w:t>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playRatingCorrelation </w:t>
                            </w:r>
                            <w:r>
                              <w:rPr>
                                <w:rStyle w:val="185"/>
                              </w:rPr>
                              <w:t>=</w:t>
                            </w:r>
                            <w:r>
                              <w:rPr>
                                <w:rStyle w:val="195"/>
                              </w:rPr>
                              <w:t xml:space="preserve"> cleanAlbums</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Album</w:t>
                            </w:r>
                            <w:r>
                              <w:rPr>
                                <w:rStyle w:val="185"/>
                              </w:rPr>
                              <w:t>,</w:t>
                            </w:r>
                            <w:r>
                              <w:rPr>
                                <w:rStyle w:val="195"/>
                              </w:rPr>
                              <w:t xml:space="preserve"> 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w:t>
                            </w:r>
                            <w:r>
                              <w:rPr>
                                <w:rStyle w:val="195"/>
                              </w:rPr>
                              <w:t xml:space="preserve"> </w:t>
                            </w:r>
                            <w:r>
                              <w:rPr>
                                <w:rStyle w:val="182"/>
                              </w:rPr>
                              <w:t>map</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提取专辑名、播放量、评分三个字段</w:t>
                            </w:r>
                            <w:r>
                              <w:br w:type="textWrapping"/>
                            </w:r>
                            <w:r>
                              <w:rPr>
                                <w:rStyle w:val="195"/>
                              </w:rPr>
                              <w:t xml:space="preserve">            </w:t>
                            </w:r>
                            <w:r>
                              <w:rPr>
                                <w:rStyle w:val="177"/>
                              </w:rPr>
                              <w:t>// 业务目的：分析播放量与评分的关系</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album</w:t>
                            </w:r>
                            <w:r>
                              <w:rPr>
                                <w:rStyle w:val="185"/>
                              </w:rPr>
                              <w:t>.</w:t>
                            </w:r>
                            <w:r>
                              <w:rPr>
                                <w:rStyle w:val="182"/>
                              </w:rPr>
                              <w:t>album_name</w:t>
                            </w:r>
                            <w:r>
                              <w:rPr>
                                <w:rStyle w:val="185"/>
                              </w:rPr>
                              <w:t>,</w:t>
                            </w:r>
                            <w:r>
                              <w:rPr>
                                <w:rStyle w:val="195"/>
                              </w:rPr>
                              <w:t xml:space="preserve"> album</w:t>
                            </w:r>
                            <w:r>
                              <w:rPr>
                                <w:rStyle w:val="185"/>
                              </w:rPr>
                              <w:t>.</w:t>
                            </w:r>
                            <w:r>
                              <w:rPr>
                                <w:rStyle w:val="182"/>
                              </w:rPr>
                              <w:t>play_count</w:t>
                            </w:r>
                            <w:r>
                              <w:rPr>
                                <w:rStyle w:val="185"/>
                              </w:rPr>
                              <w:t>,</w:t>
                            </w:r>
                            <w:r>
                              <w:rPr>
                                <w:rStyle w:val="195"/>
                              </w:rPr>
                              <w:t xml:space="preserve"> album</w:t>
                            </w:r>
                            <w:r>
                              <w:rPr>
                                <w:rStyle w:val="185"/>
                              </w:rPr>
                              <w:t>.</w:t>
                            </w:r>
                            <w:r>
                              <w:rPr>
                                <w:rStyle w:val="182"/>
                              </w:rPr>
                              <w:t>rating</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过滤异常数据：播放量和评分都必须有效</w:t>
                            </w:r>
                            <w:r>
                              <w:br w:type="textWrapping"/>
                            </w:r>
                            <w:r>
                              <w:rPr>
                                <w:rStyle w:val="195"/>
                              </w:rPr>
                              <w:t xml:space="preserve">            </w:t>
                            </w:r>
                            <w:r>
                              <w:rPr>
                                <w:rStyle w:val="184"/>
                              </w:rPr>
                              <w:t>return</w:t>
                            </w:r>
                            <w:r>
                              <w:rPr>
                                <w:rStyle w:val="195"/>
                              </w:rPr>
                              <w:t xml:space="preserve"> value</w:t>
                            </w:r>
                            <w:r>
                              <w:rPr>
                                <w:rStyle w:val="185"/>
                              </w:rPr>
                              <w:t>.</w:t>
                            </w:r>
                            <w:r>
                              <w:rPr>
                                <w:rStyle w:val="182"/>
                              </w:rPr>
                              <w:t>f1</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value</w:t>
                            </w:r>
                            <w:r>
                              <w:rPr>
                                <w:rStyle w:val="185"/>
                              </w:rPr>
                              <w:t>.</w:t>
                            </w:r>
                            <w:r>
                              <w:rPr>
                                <w:rStyle w:val="182"/>
                              </w:rPr>
                              <w:t>f2</w:t>
                            </w:r>
                            <w:r>
                              <w:rPr>
                                <w:rStyle w:val="195"/>
                              </w:rPr>
                              <w:t xml:space="preserve"> </w:t>
                            </w:r>
                            <w:r>
                              <w:rPr>
                                <w:rStyle w:val="185"/>
                              </w:rPr>
                              <w:t>&gt;</w:t>
                            </w:r>
                            <w:r>
                              <w:rPr>
                                <w:rStyle w:val="195"/>
                              </w:rPr>
                              <w:t xml:space="preserve"> </w:t>
                            </w:r>
                            <w:r>
                              <w:rPr>
                                <w:rStyle w:val="167"/>
                              </w:rPr>
                              <w:t>0</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95"/>
                              </w:rPr>
                              <w:t>playRatingCorrelation</w:t>
                            </w:r>
                            <w:r>
                              <w:rPr>
                                <w:rStyle w:val="185"/>
                              </w:rPr>
                              <w:t>.</w:t>
                            </w:r>
                            <w:r>
                              <w:rPr>
                                <w:rStyle w:val="182"/>
                              </w:rPr>
                              <w:t>writeAsCsv</w:t>
                            </w:r>
                            <w:r>
                              <w:rPr>
                                <w:rStyle w:val="185"/>
                              </w:rPr>
                              <w:t>(</w:t>
                            </w:r>
                            <w:r>
                              <w:rPr>
                                <w:rStyle w:val="173"/>
                              </w:rPr>
                              <w:t>"output/play_rating_correlation.csv"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r>
                              <w:br w:type="textWrapping"/>
                            </w:r>
                            <w:r>
                              <w:br w:type="textWrapping"/>
                            </w:r>
                            <w:r>
                              <w:rPr>
                                <w:rStyle w:val="177"/>
                              </w:rPr>
                              <w:t>// 注：相关系数计算可在Python可视化阶段完成</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643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D6CyNwUwIAALYEAAAOAAAA&#10;AAAAAAEAIAAAAB4BAABkcnMvZTJvRG9jLnhtbFBLBQYAAAAABgAGAFkBAADjBQAAAAA=&#10;">
                <v:fill on="t" focussize="0,0"/>
                <v:stroke weight="0.5pt" color="#000000 [3204]" joinstyle="round"/>
                <v:imagedata o:title=""/>
                <o:lock v:ext="edit" aspectratio="f"/>
                <v:textbox style="mso-fit-shape-to-text:t;">
                  <w:txbxContent>
                    <w:p w14:paraId="0ADD0AD3">
                      <w:pPr>
                        <w:pStyle w:val="164"/>
                      </w:pPr>
                      <w:r>
                        <w:rPr>
                          <w:rStyle w:val="177"/>
                        </w:rPr>
                        <w:t>// 播放量与评分关联分析</w:t>
                      </w:r>
                      <w:r>
                        <w:br w:type="textWrapping"/>
                      </w:r>
                      <w:r>
                        <w:rPr>
                          <w:rStyle w:val="177"/>
                        </w:rPr>
                        <w:t>// 方法说明：提取播放量和评分数据，为相关性分析做准备</w:t>
                      </w:r>
                      <w:r>
                        <w:br w:type="textWrapping"/>
                      </w:r>
                      <w:r>
                        <w:br w:type="textWrapping"/>
                      </w:r>
                      <w:r>
                        <w:rPr>
                          <w:rStyle w:val="195"/>
                        </w:rPr>
                        <w:t>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playRatingCorrelation </w:t>
                      </w:r>
                      <w:r>
                        <w:rPr>
                          <w:rStyle w:val="185"/>
                        </w:rPr>
                        <w:t>=</w:t>
                      </w:r>
                      <w:r>
                        <w:rPr>
                          <w:rStyle w:val="195"/>
                        </w:rPr>
                        <w:t xml:space="preserve"> cleanAlbums</w:t>
                      </w:r>
                      <w:r>
                        <w:br w:type="textWrapping"/>
                      </w:r>
                      <w:r>
                        <w:rPr>
                          <w:rStyle w:val="195"/>
                        </w:rPr>
                        <w:t xml:space="preserve">    </w:t>
                      </w:r>
                      <w:r>
                        <w:rPr>
                          <w:rStyle w:val="185"/>
                        </w:rPr>
                        <w:t>.</w:t>
                      </w:r>
                      <w:r>
                        <w:rPr>
                          <w:rStyle w:val="182"/>
                        </w:rPr>
                        <w:t>map</w:t>
                      </w:r>
                      <w:r>
                        <w:rPr>
                          <w:rStyle w:val="185"/>
                        </w:rPr>
                        <w:t>(</w:t>
                      </w:r>
                      <w:r>
                        <w:rPr>
                          <w:rStyle w:val="165"/>
                        </w:rPr>
                        <w:t>new</w:t>
                      </w:r>
                      <w:r>
                        <w:rPr>
                          <w:rStyle w:val="195"/>
                        </w:rPr>
                        <w:t xml:space="preserve"> MapFunction</w:t>
                      </w:r>
                      <w:r>
                        <w:rPr>
                          <w:rStyle w:val="185"/>
                        </w:rPr>
                        <w:t>&lt;</w:t>
                      </w:r>
                      <w:r>
                        <w:rPr>
                          <w:rStyle w:val="195"/>
                        </w:rPr>
                        <w:t>Album</w:t>
                      </w:r>
                      <w:r>
                        <w:rPr>
                          <w:rStyle w:val="185"/>
                        </w:rPr>
                        <w:t>,</w:t>
                      </w:r>
                      <w:r>
                        <w:rPr>
                          <w:rStyle w:val="195"/>
                        </w:rPr>
                        <w:t xml:space="preserve"> 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w:t>
                      </w:r>
                      <w:r>
                        <w:rPr>
                          <w:rStyle w:val="195"/>
                        </w:rPr>
                        <w:t xml:space="preserve"> </w:t>
                      </w:r>
                      <w:r>
                        <w:rPr>
                          <w:rStyle w:val="182"/>
                        </w:rPr>
                        <w:t>map</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提取专辑名、播放量、评分三个字段</w:t>
                      </w:r>
                      <w:r>
                        <w:br w:type="textWrapping"/>
                      </w:r>
                      <w:r>
                        <w:rPr>
                          <w:rStyle w:val="195"/>
                        </w:rPr>
                        <w:t xml:space="preserve">            </w:t>
                      </w:r>
                      <w:r>
                        <w:rPr>
                          <w:rStyle w:val="177"/>
                        </w:rPr>
                        <w:t>// 业务目的：分析播放量与评分的关系</w:t>
                      </w:r>
                      <w:r>
                        <w:br w:type="textWrapping"/>
                      </w:r>
                      <w:r>
                        <w:rPr>
                          <w:rStyle w:val="195"/>
                        </w:rPr>
                        <w:t xml:space="preserve">            </w:t>
                      </w:r>
                      <w:r>
                        <w:rPr>
                          <w:rStyle w:val="184"/>
                        </w:rPr>
                        <w:t>return</w:t>
                      </w:r>
                      <w:r>
                        <w:rPr>
                          <w:rStyle w:val="195"/>
                        </w:rPr>
                        <w:t xml:space="preserve"> </w:t>
                      </w:r>
                      <w:r>
                        <w:rPr>
                          <w:rStyle w:val="165"/>
                        </w:rPr>
                        <w:t>new</w:t>
                      </w:r>
                      <w:r>
                        <w:rPr>
                          <w:rStyle w:val="195"/>
                        </w:rPr>
                        <w:t xml:space="preserve"> Tuple3</w:t>
                      </w:r>
                      <w:r>
                        <w:rPr>
                          <w:rStyle w:val="185"/>
                        </w:rPr>
                        <w:t>&lt;&gt;(</w:t>
                      </w:r>
                      <w:r>
                        <w:rPr>
                          <w:rStyle w:val="195"/>
                        </w:rPr>
                        <w:t>album</w:t>
                      </w:r>
                      <w:r>
                        <w:rPr>
                          <w:rStyle w:val="185"/>
                        </w:rPr>
                        <w:t>.</w:t>
                      </w:r>
                      <w:r>
                        <w:rPr>
                          <w:rStyle w:val="182"/>
                        </w:rPr>
                        <w:t>album_name</w:t>
                      </w:r>
                      <w:r>
                        <w:rPr>
                          <w:rStyle w:val="185"/>
                        </w:rPr>
                        <w:t>,</w:t>
                      </w:r>
                      <w:r>
                        <w:rPr>
                          <w:rStyle w:val="195"/>
                        </w:rPr>
                        <w:t xml:space="preserve"> album</w:t>
                      </w:r>
                      <w:r>
                        <w:rPr>
                          <w:rStyle w:val="185"/>
                        </w:rPr>
                        <w:t>.</w:t>
                      </w:r>
                      <w:r>
                        <w:rPr>
                          <w:rStyle w:val="182"/>
                        </w:rPr>
                        <w:t>play_count</w:t>
                      </w:r>
                      <w:r>
                        <w:rPr>
                          <w:rStyle w:val="185"/>
                        </w:rPr>
                        <w:t>,</w:t>
                      </w:r>
                      <w:r>
                        <w:rPr>
                          <w:rStyle w:val="195"/>
                        </w:rPr>
                        <w:t xml:space="preserve"> album</w:t>
                      </w:r>
                      <w:r>
                        <w:rPr>
                          <w:rStyle w:val="185"/>
                        </w:rPr>
                        <w:t>.</w:t>
                      </w:r>
                      <w:r>
                        <w:rPr>
                          <w:rStyle w:val="182"/>
                        </w:rPr>
                        <w:t>rating</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w:t>
                      </w:r>
                      <w:r>
                        <w:rPr>
                          <w:rStyle w:val="195"/>
                        </w:rPr>
                        <w:t xml:space="preserve"> value</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过滤异常数据：播放量和评分都必须有效</w:t>
                      </w:r>
                      <w:r>
                        <w:br w:type="textWrapping"/>
                      </w:r>
                      <w:r>
                        <w:rPr>
                          <w:rStyle w:val="195"/>
                        </w:rPr>
                        <w:t xml:space="preserve">            </w:t>
                      </w:r>
                      <w:r>
                        <w:rPr>
                          <w:rStyle w:val="184"/>
                        </w:rPr>
                        <w:t>return</w:t>
                      </w:r>
                      <w:r>
                        <w:rPr>
                          <w:rStyle w:val="195"/>
                        </w:rPr>
                        <w:t xml:space="preserve"> value</w:t>
                      </w:r>
                      <w:r>
                        <w:rPr>
                          <w:rStyle w:val="185"/>
                        </w:rPr>
                        <w:t>.</w:t>
                      </w:r>
                      <w:r>
                        <w:rPr>
                          <w:rStyle w:val="182"/>
                        </w:rPr>
                        <w:t>f1</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value</w:t>
                      </w:r>
                      <w:r>
                        <w:rPr>
                          <w:rStyle w:val="185"/>
                        </w:rPr>
                        <w:t>.</w:t>
                      </w:r>
                      <w:r>
                        <w:rPr>
                          <w:rStyle w:val="182"/>
                        </w:rPr>
                        <w:t>f2</w:t>
                      </w:r>
                      <w:r>
                        <w:rPr>
                          <w:rStyle w:val="195"/>
                        </w:rPr>
                        <w:t xml:space="preserve"> </w:t>
                      </w:r>
                      <w:r>
                        <w:rPr>
                          <w:rStyle w:val="185"/>
                        </w:rPr>
                        <w:t>&gt;</w:t>
                      </w:r>
                      <w:r>
                        <w:rPr>
                          <w:rStyle w:val="195"/>
                        </w:rPr>
                        <w:t xml:space="preserve"> </w:t>
                      </w:r>
                      <w:r>
                        <w:rPr>
                          <w:rStyle w:val="167"/>
                        </w:rPr>
                        <w:t>0</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br w:type="textWrapping"/>
                      </w:r>
                      <w:r>
                        <w:rPr>
                          <w:rStyle w:val="195"/>
                        </w:rPr>
                        <w:t>playRatingCorrelation</w:t>
                      </w:r>
                      <w:r>
                        <w:rPr>
                          <w:rStyle w:val="185"/>
                        </w:rPr>
                        <w:t>.</w:t>
                      </w:r>
                      <w:r>
                        <w:rPr>
                          <w:rStyle w:val="182"/>
                        </w:rPr>
                        <w:t>writeAsCsv</w:t>
                      </w:r>
                      <w:r>
                        <w:rPr>
                          <w:rStyle w:val="185"/>
                        </w:rPr>
                        <w:t>(</w:t>
                      </w:r>
                      <w:r>
                        <w:rPr>
                          <w:rStyle w:val="173"/>
                        </w:rPr>
                        <w:t>"output/play_rating_correlation.csv"</w:t>
                      </w:r>
                      <w:r>
                        <w:rPr>
                          <w:rStyle w:val="185"/>
                        </w:rPr>
                        <w:t>,</w:t>
                      </w:r>
                      <w:r>
                        <w:rPr>
                          <w:rStyle w:val="195"/>
                        </w:rPr>
                        <w:t xml:space="preserve"> FileSystem</w:t>
                      </w:r>
                      <w:r>
                        <w:rPr>
                          <w:rStyle w:val="185"/>
                        </w:rPr>
                        <w:t>.</w:t>
                      </w:r>
                      <w:r>
                        <w:rPr>
                          <w:rStyle w:val="182"/>
                        </w:rPr>
                        <w:t>WriteMode</w:t>
                      </w:r>
                      <w:r>
                        <w:rPr>
                          <w:rStyle w:val="185"/>
                        </w:rPr>
                        <w:t>.</w:t>
                      </w:r>
                      <w:r>
                        <w:rPr>
                          <w:rStyle w:val="182"/>
                        </w:rPr>
                        <w:t>OVERWRITE</w:t>
                      </w:r>
                      <w:r>
                        <w:rPr>
                          <w:rStyle w:val="185"/>
                        </w:rPr>
                        <w:t>);</w:t>
                      </w:r>
                      <w:r>
                        <w:br w:type="textWrapping"/>
                      </w:r>
                      <w:r>
                        <w:br w:type="textWrapping"/>
                      </w:r>
                      <w:r>
                        <w:rPr>
                          <w:rStyle w:val="177"/>
                        </w:rPr>
                        <w:t>// 注：相关系数计算可在Python可视化阶段完成</w:t>
                      </w:r>
                    </w:p>
                  </w:txbxContent>
                </v:textbox>
                <w10:wrap type="square"/>
              </v:shape>
            </w:pict>
          </mc:Fallback>
        </mc:AlternateContent>
      </w:r>
      <w:r>
        <w:t xml:space="preserve">3.3 </w:t>
      </w:r>
      <w:r>
        <w:rPr>
          <w:rFonts w:hint="eastAsia"/>
        </w:rPr>
        <w:t>完整分析流水线集成</w:t>
      </w:r>
    </w:p>
    <w:p w14:paraId="6C01F2B2">
      <w:r>
        <w:rPr>
          <w:rFonts w:hint="eastAsia"/>
        </w:rPr>
        <w:t>将8个分析任务集成为一个完整的处理流水线，需要解决任务依赖、资源分配和结果输出等工程问题。系统设计采用并行执行策略，最大化利用集群资源。</w:t>
      </w:r>
    </w:p>
    <w:bookmarkEnd w:id="23"/>
    <w:p w14:paraId="4B73D413">
      <w:pPr>
        <w:pStyle w:val="4"/>
      </w:pPr>
      <w:bookmarkStart w:id="24" w:name="性能优化策略"/>
      <w:r>
        <w:rPr>
          <w:sz w:val="26"/>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1828800" cy="1828800"/>
                <wp:effectExtent l="0" t="0" r="0" b="0"/>
                <wp:wrapSquare wrapText="bothSides"/>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34B52C">
                            <w:pPr>
                              <w:pStyle w:val="164"/>
                            </w:pPr>
                            <w:r>
                              <w:rPr>
                                <w:rStyle w:val="177"/>
                              </w:rPr>
                              <w:t>// 完整分析流水线集成代码</w:t>
                            </w:r>
                            <w:r>
                              <w:br w:type="textWrapping"/>
                            </w:r>
                            <w:r>
                              <w:rPr>
                                <w:rStyle w:val="177"/>
                              </w:rPr>
                              <w:t>// 设计理念：模块化设计，并行执行，统一输出</w:t>
                            </w:r>
                            <w:r>
                              <w:br w:type="textWrapping"/>
                            </w:r>
                            <w:r>
                              <w:br w:type="textWrapping"/>
                            </w:r>
                            <w:r>
                              <w:rPr>
                                <w:rStyle w:val="165"/>
                              </w:rPr>
                              <w:t>public</w:t>
                            </w:r>
                            <w:r>
                              <w:rPr>
                                <w:rStyle w:val="195"/>
                              </w:rPr>
                              <w:t xml:space="preserve"> </w:t>
                            </w:r>
                            <w:r>
                              <w:rPr>
                                <w:rStyle w:val="165"/>
                              </w:rPr>
                              <w:t>class</w:t>
                            </w:r>
                            <w:r>
                              <w:rPr>
                                <w:rStyle w:val="195"/>
                              </w:rPr>
                              <w:t xml:space="preserve"> MusicAlbumAnalysisPipeline </w:t>
                            </w:r>
                            <w:r>
                              <w:rPr>
                                <w:rStyle w:val="185"/>
                              </w:rPr>
                              <w:t>{</w:t>
                            </w:r>
                            <w:r>
                              <w:br w:type="textWrapping"/>
                            </w:r>
                            <w:r>
                              <w:br w:type="textWrapping"/>
                            </w:r>
                            <w:r>
                              <w:rPr>
                                <w:rStyle w:val="195"/>
                              </w:rPr>
                              <w:t xml:space="preserve">    </w:t>
                            </w:r>
                            <w:r>
                              <w:rPr>
                                <w:rStyle w:val="165"/>
                              </w:rPr>
                              <w:t>public</w:t>
                            </w:r>
                            <w:r>
                              <w:rPr>
                                <w:rStyle w:val="195"/>
                              </w:rPr>
                              <w:t xml:space="preserve"> </w:t>
                            </w:r>
                            <w:r>
                              <w:rPr>
                                <w:rStyle w:val="166"/>
                              </w:rPr>
                              <w:t>static</w:t>
                            </w:r>
                            <w:r>
                              <w:rPr>
                                <w:rStyle w:val="195"/>
                              </w:rPr>
                              <w:t xml:space="preserve"> </w:t>
                            </w:r>
                            <w:r>
                              <w:rPr>
                                <w:rStyle w:val="166"/>
                              </w:rPr>
                              <w:t>void</w:t>
                            </w:r>
                            <w:r>
                              <w:rPr>
                                <w:rStyle w:val="195"/>
                              </w:rPr>
                              <w:t xml:space="preserve"> </w:t>
                            </w:r>
                            <w:r>
                              <w:rPr>
                                <w:rStyle w:val="182"/>
                              </w:rPr>
                              <w:t>main</w:t>
                            </w:r>
                            <w:r>
                              <w:rPr>
                                <w:rStyle w:val="185"/>
                              </w:rPr>
                              <w:t>(</w:t>
                            </w:r>
                            <w:r>
                              <w:rPr>
                                <w:rStyle w:val="186"/>
                              </w:rPr>
                              <w:t>String</w:t>
                            </w:r>
                            <w:r>
                              <w:rPr>
                                <w:rStyle w:val="185"/>
                              </w:rPr>
                              <w:t>[]</w:t>
                            </w:r>
                            <w:r>
                              <w:rPr>
                                <w:rStyle w:val="195"/>
                              </w:rPr>
                              <w:t xml:space="preserve"> args</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1. 初始化执行环境</w:t>
                            </w:r>
                            <w:r>
                              <w:br w:type="textWrapping"/>
                            </w:r>
                            <w:r>
                              <w:rPr>
                                <w:rStyle w:val="195"/>
                              </w:rPr>
                              <w:t xml:space="preserve">        </w:t>
                            </w:r>
                            <w:r>
                              <w:rPr>
                                <w:rStyle w:val="166"/>
                              </w:rPr>
                              <w:t>final</w:t>
                            </w:r>
                            <w:r>
                              <w:rPr>
                                <w:rStyle w:val="195"/>
                              </w:rPr>
                              <w:t xml:space="preserve"> ExecutionEnvironment env </w:t>
                            </w:r>
                            <w:r>
                              <w:rPr>
                                <w:rStyle w:val="185"/>
                              </w:rPr>
                              <w:t>=</w:t>
                            </w:r>
                            <w:r>
                              <w:rPr>
                                <w:rStyle w:val="195"/>
                              </w:rPr>
                              <w:t xml:space="preserve"> ExecutionEnvironment</w:t>
                            </w:r>
                            <w:r>
                              <w:rPr>
                                <w:rStyle w:val="185"/>
                              </w:rPr>
                              <w:t>.</w:t>
                            </w:r>
                            <w:r>
                              <w:rPr>
                                <w:rStyle w:val="182"/>
                              </w:rPr>
                              <w:t>getExecutionEnvironment</w:t>
                            </w:r>
                            <w:r>
                              <w:rPr>
                                <w:rStyle w:val="185"/>
                              </w:rPr>
                              <w:t>();</w:t>
                            </w:r>
                            <w:r>
                              <w:br w:type="textWrapping"/>
                            </w:r>
                            <w:r>
                              <w:rPr>
                                <w:rStyle w:val="195"/>
                              </w:rPr>
                              <w:t xml:space="preserve">        env</w:t>
                            </w:r>
                            <w:r>
                              <w:rPr>
                                <w:rStyle w:val="185"/>
                              </w:rPr>
                              <w:t>.</w:t>
                            </w:r>
                            <w:r>
                              <w:rPr>
                                <w:rStyle w:val="182"/>
                              </w:rPr>
                              <w:t>setParallelism</w:t>
                            </w:r>
                            <w:r>
                              <w:rPr>
                                <w:rStyle w:val="185"/>
                              </w:rPr>
                              <w:t>(</w:t>
                            </w:r>
                            <w:r>
                              <w:rPr>
                                <w:rStyle w:val="167"/>
                              </w:rPr>
                              <w:t>4</w:t>
                            </w:r>
                            <w:r>
                              <w:rPr>
                                <w:rStyle w:val="185"/>
                              </w:rPr>
                              <w:t>);</w:t>
                            </w:r>
                            <w:r>
                              <w:rPr>
                                <w:rStyle w:val="195"/>
                              </w:rPr>
                              <w:t xml:space="preserve">  </w:t>
                            </w:r>
                            <w:r>
                              <w:rPr>
                                <w:rStyle w:val="177"/>
                              </w:rPr>
                              <w:t>// 设置合理并行度</w:t>
                            </w:r>
                            <w:r>
                              <w:br w:type="textWrapping"/>
                            </w:r>
                            <w:r>
                              <w:br w:type="textWrapping"/>
                            </w:r>
                            <w:r>
                              <w:rPr>
                                <w:rStyle w:val="195"/>
                              </w:rPr>
                              <w:t xml:space="preserve">        </w:t>
                            </w:r>
                            <w:r>
                              <w:rPr>
                                <w:rStyle w:val="177"/>
                              </w:rPr>
                              <w:t>// 2. 数据读取和预处理（共用）</w:t>
                            </w:r>
                            <w:r>
                              <w:br w:type="textWrapping"/>
                            </w:r>
                            <w:r>
                              <w:rPr>
                                <w:rStyle w:val="195"/>
                              </w:rPr>
                              <w:t xml:space="preserve">        DataSet</w:t>
                            </w:r>
                            <w:r>
                              <w:rPr>
                                <w:rStyle w:val="185"/>
                              </w:rPr>
                              <w:t>&lt;</w:t>
                            </w:r>
                            <w:r>
                              <w:rPr>
                                <w:rStyle w:val="195"/>
                              </w:rPr>
                              <w:t>Album</w:t>
                            </w:r>
                            <w:r>
                              <w:rPr>
                                <w:rStyle w:val="185"/>
                              </w:rPr>
                              <w:t>&gt;</w:t>
                            </w:r>
                            <w:r>
                              <w:rPr>
                                <w:rStyle w:val="195"/>
                              </w:rPr>
                              <w:t xml:space="preserve"> cleanAlbums </w:t>
                            </w:r>
                            <w:r>
                              <w:rPr>
                                <w:rStyle w:val="185"/>
                              </w:rPr>
                              <w:t>=</w:t>
                            </w:r>
                            <w:r>
                              <w:rPr>
                                <w:rStyle w:val="195"/>
                              </w:rPr>
                              <w:t xml:space="preserve"> </w:t>
                            </w:r>
                            <w:r>
                              <w:rPr>
                                <w:rStyle w:val="182"/>
                              </w:rPr>
                              <w:t>dataPreprocessing</w:t>
                            </w:r>
                            <w:r>
                              <w:rPr>
                                <w:rStyle w:val="185"/>
                              </w:rPr>
                              <w:t>(</w:t>
                            </w:r>
                            <w:r>
                              <w:rPr>
                                <w:rStyle w:val="195"/>
                              </w:rPr>
                              <w:t>env</w:t>
                            </w:r>
                            <w:r>
                              <w:rPr>
                                <w:rStyle w:val="185"/>
                              </w:rPr>
                              <w:t>);</w:t>
                            </w:r>
                            <w:r>
                              <w:br w:type="textWrapping"/>
                            </w:r>
                            <w:r>
                              <w:br w:type="textWrapping"/>
                            </w:r>
                            <w:r>
                              <w:rPr>
                                <w:rStyle w:val="195"/>
                              </w:rPr>
                              <w:t xml:space="preserve">        </w:t>
                            </w:r>
                            <w:r>
                              <w:rPr>
                                <w:rStyle w:val="177"/>
                              </w:rPr>
                              <w:t>// 3. 并行执行8个分析任务</w:t>
                            </w:r>
                            <w:r>
                              <w:br w:type="textWrapping"/>
                            </w:r>
                            <w:r>
                              <w:rPr>
                                <w:rStyle w:val="195"/>
                              </w:rPr>
                              <w:t xml:space="preserve">        </w:t>
                            </w:r>
                            <w:r>
                              <w:rPr>
                                <w:rStyle w:val="177"/>
                              </w:rPr>
                              <w:t>// 性能考虑：独立任务可并行执行，依赖集群资源</w:t>
                            </w:r>
                            <w:r>
                              <w:br w:type="textWrapping"/>
                            </w:r>
                            <w:r>
                              <w:rPr>
                                <w:rStyle w:val="195"/>
                              </w:rPr>
                              <w:t xml:space="preserve">        DataSet</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yearCount </w:t>
                            </w:r>
                            <w:r>
                              <w:rPr>
                                <w:rStyle w:val="185"/>
                              </w:rPr>
                              <w:t>=</w:t>
                            </w:r>
                            <w:r>
                              <w:rPr>
                                <w:rStyle w:val="195"/>
                              </w:rPr>
                              <w:t xml:space="preserve"> </w:t>
                            </w:r>
                            <w:r>
                              <w:rPr>
                                <w:rStyle w:val="182"/>
                              </w:rPr>
                              <w:t>analysis1</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playCountRange </w:t>
                            </w:r>
                            <w:r>
                              <w:rPr>
                                <w:rStyle w:val="185"/>
                              </w:rPr>
                              <w:t>=</w:t>
                            </w:r>
                            <w:r>
                              <w:rPr>
                                <w:rStyle w:val="195"/>
                              </w:rPr>
                              <w:t xml:space="preserve"> </w:t>
                            </w:r>
                            <w:r>
                              <w:rPr>
                                <w:rStyle w:val="182"/>
                              </w:rPr>
                              <w:t>analysis2</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genreCount </w:t>
                            </w:r>
                            <w:r>
                              <w:rPr>
                                <w:rStyle w:val="185"/>
                              </w:rPr>
                              <w:t>=</w:t>
                            </w:r>
                            <w:r>
                              <w:rPr>
                                <w:rStyle w:val="195"/>
                              </w:rPr>
                              <w:t xml:space="preserve"> </w:t>
                            </w:r>
                            <w:r>
                              <w:rPr>
                                <w:rStyle w:val="182"/>
                              </w:rPr>
                              <w:t>analysis3</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artistCount </w:t>
                            </w:r>
                            <w:r>
                              <w:rPr>
                                <w:rStyle w:val="185"/>
                              </w:rPr>
                              <w:t>=</w:t>
                            </w:r>
                            <w:r>
                              <w:rPr>
                                <w:rStyle w:val="195"/>
                              </w:rPr>
                              <w:t xml:space="preserve"> </w:t>
                            </w:r>
                            <w:r>
                              <w:rPr>
                                <w:rStyle w:val="182"/>
                              </w:rPr>
                              <w:t>analysis4</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String</w:t>
                            </w:r>
                            <w:r>
                              <w:rPr>
                                <w:rStyle w:val="185"/>
                              </w:rPr>
                              <w:t>,</w:t>
                            </w:r>
                            <w:r>
                              <w:rPr>
                                <w:rStyle w:val="195"/>
                              </w:rPr>
                              <w:t xml:space="preserve"> </w:t>
                            </w:r>
                            <w:r>
                              <w:rPr>
                                <w:rStyle w:val="186"/>
                              </w:rPr>
                              <w:t>Integer</w:t>
                            </w:r>
                            <w:r>
                              <w:rPr>
                                <w:rStyle w:val="185"/>
                              </w:rPr>
                              <w:t>&gt;&gt;</w:t>
                            </w:r>
                            <w:r>
                              <w:rPr>
                                <w:rStyle w:val="195"/>
                              </w:rPr>
                              <w:t xml:space="preserve"> topFavorites </w:t>
                            </w:r>
                            <w:r>
                              <w:rPr>
                                <w:rStyle w:val="185"/>
                              </w:rPr>
                              <w:t>=</w:t>
                            </w:r>
                            <w:r>
                              <w:rPr>
                                <w:rStyle w:val="195"/>
                              </w:rPr>
                              <w:t xml:space="preserve"> </w:t>
                            </w:r>
                            <w:r>
                              <w:rPr>
                                <w:rStyle w:val="182"/>
                              </w:rPr>
                              <w:t>analysis5</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genreAvgRating </w:t>
                            </w:r>
                            <w:r>
                              <w:rPr>
                                <w:rStyle w:val="185"/>
                              </w:rPr>
                              <w:t>=</w:t>
                            </w:r>
                            <w:r>
                              <w:rPr>
                                <w:rStyle w:val="195"/>
                              </w:rPr>
                              <w:t xml:space="preserve"> </w:t>
                            </w:r>
                            <w:r>
                              <w:rPr>
                                <w:rStyle w:val="182"/>
                              </w:rPr>
                              <w:t>analysis6</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playRatingCorr </w:t>
                            </w:r>
                            <w:r>
                              <w:rPr>
                                <w:rStyle w:val="185"/>
                              </w:rPr>
                              <w:t>=</w:t>
                            </w:r>
                            <w:r>
                              <w:rPr>
                                <w:rStyle w:val="195"/>
                              </w:rPr>
                              <w:t xml:space="preserve"> </w:t>
                            </w:r>
                            <w:r>
                              <w:rPr>
                                <w:rStyle w:val="182"/>
                              </w:rPr>
                              <w:t>analysis7</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Long</w:t>
                            </w:r>
                            <w:r>
                              <w:rPr>
                                <w:rStyle w:val="185"/>
                              </w:rPr>
                              <w:t>&gt;&gt;</w:t>
                            </w:r>
                            <w:r>
                              <w:rPr>
                                <w:rStyle w:val="195"/>
                              </w:rPr>
                              <w:t xml:space="preserve"> yearAvgPlay </w:t>
                            </w:r>
                            <w:r>
                              <w:rPr>
                                <w:rStyle w:val="185"/>
                              </w:rPr>
                              <w:t>=</w:t>
                            </w:r>
                            <w:r>
                              <w:rPr>
                                <w:rStyle w:val="195"/>
                              </w:rPr>
                              <w:t xml:space="preserve"> </w:t>
                            </w:r>
                            <w:r>
                              <w:rPr>
                                <w:rStyle w:val="182"/>
                              </w:rPr>
                              <w:t>analysis8</w:t>
                            </w:r>
                            <w:r>
                              <w:rPr>
                                <w:rStyle w:val="185"/>
                              </w:rPr>
                              <w:t>(</w:t>
                            </w:r>
                            <w:r>
                              <w:rPr>
                                <w:rStyle w:val="195"/>
                              </w:rPr>
                              <w:t>cleanAlbums</w:t>
                            </w:r>
                            <w:r>
                              <w:rPr>
                                <w:rStyle w:val="185"/>
                              </w:rPr>
                              <w:t>);</w:t>
                            </w:r>
                            <w:r>
                              <w:br w:type="textWrapping"/>
                            </w:r>
                            <w:r>
                              <w:br w:type="textWrapping"/>
                            </w:r>
                            <w:r>
                              <w:rPr>
                                <w:rStyle w:val="195"/>
                              </w:rPr>
                              <w:t xml:space="preserve">        </w:t>
                            </w:r>
                            <w:r>
                              <w:rPr>
                                <w:rStyle w:val="177"/>
                              </w:rPr>
                              <w:t>// 4. 统一结果输出</w:t>
                            </w:r>
                            <w:r>
                              <w:br w:type="textWrapping"/>
                            </w:r>
                            <w:r>
                              <w:rPr>
                                <w:rStyle w:val="195"/>
                              </w:rPr>
                              <w:t xml:space="preserve">        </w:t>
                            </w:r>
                            <w:r>
                              <w:rPr>
                                <w:rStyle w:val="182"/>
                              </w:rPr>
                              <w:t>outputResults</w:t>
                            </w:r>
                            <w:r>
                              <w:rPr>
                                <w:rStyle w:val="185"/>
                              </w:rPr>
                              <w:t>(</w:t>
                            </w:r>
                            <w:r>
                              <w:rPr>
                                <w:rStyle w:val="195"/>
                              </w:rPr>
                              <w:t>yearCount</w:t>
                            </w:r>
                            <w:r>
                              <w:rPr>
                                <w:rStyle w:val="185"/>
                              </w:rPr>
                              <w:t>,</w:t>
                            </w:r>
                            <w:r>
                              <w:rPr>
                                <w:rStyle w:val="195"/>
                              </w:rPr>
                              <w:t xml:space="preserve"> playCountRange</w:t>
                            </w:r>
                            <w:r>
                              <w:rPr>
                                <w:rStyle w:val="185"/>
                              </w:rPr>
                              <w:t>,</w:t>
                            </w:r>
                            <w:r>
                              <w:rPr>
                                <w:rStyle w:val="195"/>
                              </w:rPr>
                              <w:t xml:space="preserve"> genreCount</w:t>
                            </w:r>
                            <w:r>
                              <w:rPr>
                                <w:rStyle w:val="185"/>
                              </w:rPr>
                              <w:t>,</w:t>
                            </w:r>
                            <w:r>
                              <w:rPr>
                                <w:rStyle w:val="195"/>
                              </w:rPr>
                              <w:t xml:space="preserve"> artistCount</w:t>
                            </w:r>
                            <w:r>
                              <w:rPr>
                                <w:rStyle w:val="185"/>
                              </w:rPr>
                              <w:t>,</w:t>
                            </w:r>
                            <w:r>
                              <w:br w:type="textWrapping"/>
                            </w:r>
                            <w:r>
                              <w:rPr>
                                <w:rStyle w:val="195"/>
                              </w:rPr>
                              <w:t xml:space="preserve">                     topFavorites</w:t>
                            </w:r>
                            <w:r>
                              <w:rPr>
                                <w:rStyle w:val="185"/>
                              </w:rPr>
                              <w:t>,</w:t>
                            </w:r>
                            <w:r>
                              <w:rPr>
                                <w:rStyle w:val="195"/>
                              </w:rPr>
                              <w:t xml:space="preserve"> genreAvgRating</w:t>
                            </w:r>
                            <w:r>
                              <w:rPr>
                                <w:rStyle w:val="185"/>
                              </w:rPr>
                              <w:t>,</w:t>
                            </w:r>
                            <w:r>
                              <w:rPr>
                                <w:rStyle w:val="195"/>
                              </w:rPr>
                              <w:t xml:space="preserve"> playRatingCorr</w:t>
                            </w:r>
                            <w:r>
                              <w:rPr>
                                <w:rStyle w:val="185"/>
                              </w:rPr>
                              <w:t>,</w:t>
                            </w:r>
                            <w:r>
                              <w:rPr>
                                <w:rStyle w:val="195"/>
                              </w:rPr>
                              <w:t xml:space="preserve"> yearAvgPlay</w:t>
                            </w:r>
                            <w:r>
                              <w:rPr>
                                <w:rStyle w:val="185"/>
                              </w:rPr>
                              <w:t>);</w:t>
                            </w:r>
                            <w:r>
                              <w:br w:type="textWrapping"/>
                            </w:r>
                            <w:r>
                              <w:br w:type="textWrapping"/>
                            </w:r>
                            <w:r>
                              <w:rPr>
                                <w:rStyle w:val="195"/>
                              </w:rPr>
                              <w:t xml:space="preserve">        </w:t>
                            </w:r>
                            <w:r>
                              <w:rPr>
                                <w:rStyle w:val="177"/>
                              </w:rPr>
                              <w:t>// 5. 执行作业</w:t>
                            </w:r>
                            <w:r>
                              <w:br w:type="textWrapping"/>
                            </w:r>
                            <w:r>
                              <w:rPr>
                                <w:rStyle w:val="195"/>
                              </w:rPr>
                              <w:t xml:space="preserve">        env</w:t>
                            </w:r>
                            <w:r>
                              <w:rPr>
                                <w:rStyle w:val="185"/>
                              </w:rPr>
                              <w:t>.</w:t>
                            </w:r>
                            <w:r>
                              <w:rPr>
                                <w:rStyle w:val="182"/>
                              </w:rPr>
                              <w:t>execute</w:t>
                            </w:r>
                            <w:r>
                              <w:rPr>
                                <w:rStyle w:val="185"/>
                              </w:rPr>
                              <w:t>(</w:t>
                            </w:r>
                            <w:r>
                              <w:rPr>
                                <w:rStyle w:val="173"/>
                              </w:rPr>
                              <w:t>"音乐专辑完整分析流水线"</w:t>
                            </w:r>
                            <w:r>
                              <w:rPr>
                                <w:rStyle w:val="185"/>
                              </w:rPr>
                              <w:t>);</w:t>
                            </w:r>
                            <w:r>
                              <w:br w:type="textWrapping"/>
                            </w:r>
                            <w:r>
                              <w:rPr>
                                <w:rStyle w:val="195"/>
                              </w:rPr>
                              <w:t xml:space="preserve">    </w:t>
                            </w:r>
                            <w:r>
                              <w:rPr>
                                <w:rStyle w:val="185"/>
                              </w:rPr>
                              <w:t>}</w:t>
                            </w:r>
                            <w:r>
                              <w:br w:type="textWrapping"/>
                            </w:r>
                            <w:r>
                              <w:br w:type="textWrapping"/>
                            </w:r>
                            <w:r>
                              <w:rPr>
                                <w:rStyle w:val="195"/>
                              </w:rPr>
                              <w:t xml:space="preserve">    </w:t>
                            </w:r>
                            <w:r>
                              <w:rPr>
                                <w:rStyle w:val="177"/>
                              </w:rPr>
                              <w:t>// 数据预处理模块</w:t>
                            </w:r>
                            <w:r>
                              <w:br w:type="textWrapping"/>
                            </w:r>
                            <w:r>
                              <w:rPr>
                                <w:rStyle w:val="195"/>
                              </w:rPr>
                              <w:t xml:space="preserve">    </w:t>
                            </w:r>
                            <w:r>
                              <w:rPr>
                                <w:rStyle w:val="165"/>
                              </w:rPr>
                              <w:t>private</w:t>
                            </w:r>
                            <w:r>
                              <w:rPr>
                                <w:rStyle w:val="195"/>
                              </w:rPr>
                              <w:t xml:space="preserve"> </w:t>
                            </w:r>
                            <w:r>
                              <w:rPr>
                                <w:rStyle w:val="166"/>
                              </w:rPr>
                              <w:t>static</w:t>
                            </w:r>
                            <w:r>
                              <w:rPr>
                                <w:rStyle w:val="195"/>
                              </w:rPr>
                              <w:t xml:space="preserve"> DataSet</w:t>
                            </w:r>
                            <w:r>
                              <w:rPr>
                                <w:rStyle w:val="185"/>
                              </w:rPr>
                              <w:t>&lt;</w:t>
                            </w:r>
                            <w:r>
                              <w:rPr>
                                <w:rStyle w:val="195"/>
                              </w:rPr>
                              <w:t>Album</w:t>
                            </w:r>
                            <w:r>
                              <w:rPr>
                                <w:rStyle w:val="185"/>
                              </w:rPr>
                              <w:t>&gt;</w:t>
                            </w:r>
                            <w:r>
                              <w:rPr>
                                <w:rStyle w:val="195"/>
                              </w:rPr>
                              <w:t xml:space="preserve"> </w:t>
                            </w:r>
                            <w:r>
                              <w:rPr>
                                <w:rStyle w:val="182"/>
                              </w:rPr>
                              <w:t>dataPreprocessing</w:t>
                            </w:r>
                            <w:r>
                              <w:rPr>
                                <w:rStyle w:val="185"/>
                              </w:rPr>
                              <w:t>(</w:t>
                            </w:r>
                            <w:r>
                              <w:rPr>
                                <w:rStyle w:val="195"/>
                              </w:rPr>
                              <w:t>ExecutionEnvironment env</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实现数据读取和清洗逻辑</w:t>
                            </w:r>
                            <w:r>
                              <w:br w:type="textWrapping"/>
                            </w:r>
                            <w:r>
                              <w:rPr>
                                <w:rStyle w:val="195"/>
                              </w:rPr>
                              <w:t xml:space="preserve">        </w:t>
                            </w:r>
                            <w:r>
                              <w:rPr>
                                <w:rStyle w:val="177"/>
                              </w:rPr>
                              <w:t>// 返回清洗后的数据集</w:t>
                            </w:r>
                            <w:r>
                              <w:br w:type="textWrapping"/>
                            </w:r>
                            <w:r>
                              <w:rPr>
                                <w:rStyle w:val="195"/>
                              </w:rPr>
                              <w:t xml:space="preserve">        </w:t>
                            </w:r>
                            <w:r>
                              <w:rPr>
                                <w:rStyle w:val="184"/>
                              </w:rPr>
                              <w:t>return</w:t>
                            </w:r>
                            <w:r>
                              <w:rPr>
                                <w:rStyle w:val="195"/>
                              </w:rPr>
                              <w:t xml:space="preserve"> env</w:t>
                            </w:r>
                            <w:r>
                              <w:rPr>
                                <w:rStyle w:val="185"/>
                              </w:rPr>
                              <w:t>.</w:t>
                            </w:r>
                            <w:r>
                              <w:rPr>
                                <w:rStyle w:val="182"/>
                              </w:rPr>
                              <w:t>readCsvFile</w:t>
                            </w:r>
                            <w:r>
                              <w:rPr>
                                <w:rStyle w:val="185"/>
                              </w:rPr>
                              <w:t>(</w:t>
                            </w:r>
                            <w:r>
                              <w:rPr>
                                <w:rStyle w:val="173"/>
                              </w:rPr>
                              <w:t>"src/main/resources/music_albums.csv"</w:t>
                            </w:r>
                            <w:r>
                              <w:rPr>
                                <w:rStyle w:val="185"/>
                              </w:rPr>
                              <w:t>)</w:t>
                            </w:r>
                            <w:r>
                              <w:br w:type="textWrapping"/>
                            </w:r>
                            <w:r>
                              <w:rPr>
                                <w:rStyle w:val="195"/>
                              </w:rPr>
                              <w:t xml:space="preserve">                </w:t>
                            </w:r>
                            <w:r>
                              <w:rPr>
                                <w:rStyle w:val="185"/>
                              </w:rPr>
                              <w:t>.</w:t>
                            </w:r>
                            <w:r>
                              <w:rPr>
                                <w:rStyle w:val="182"/>
                              </w:rPr>
                              <w:t>ignoreFirstLine</w:t>
                            </w:r>
                            <w:r>
                              <w:rPr>
                                <w:rStyle w:val="185"/>
                              </w:rPr>
                              <w:t>()</w:t>
                            </w:r>
                            <w:r>
                              <w:br w:type="textWrapping"/>
                            </w:r>
                            <w:r>
                              <w:rPr>
                                <w:rStyle w:val="195"/>
                              </w:rPr>
                              <w:t xml:space="preserve">                </w:t>
                            </w:r>
                            <w:r>
                              <w:rPr>
                                <w:rStyle w:val="185"/>
                              </w:rPr>
                              <w:t>.</w:t>
                            </w:r>
                            <w:r>
                              <w:rPr>
                                <w:rStyle w:val="182"/>
                              </w:rPr>
                              <w:t>pojoType</w:t>
                            </w:r>
                            <w:r>
                              <w:rPr>
                                <w:rStyle w:val="185"/>
                              </w:rPr>
                              <w:t>(</w:t>
                            </w:r>
                            <w:r>
                              <w:rPr>
                                <w:rStyle w:val="195"/>
                              </w:rPr>
                              <w:t>Album</w:t>
                            </w:r>
                            <w:r>
                              <w:rPr>
                                <w:rStyle w:val="185"/>
                              </w:rPr>
                              <w:t>.</w:t>
                            </w:r>
                            <w:r>
                              <w:rPr>
                                <w:rStyle w:val="182"/>
                              </w:rPr>
                              <w:t>class</w:t>
                            </w:r>
                            <w:r>
                              <w:rPr>
                                <w:rStyle w:val="185"/>
                              </w:rPr>
                              <w:t>,</w:t>
                            </w:r>
                            <w:r>
                              <w:rPr>
                                <w:rStyle w:val="195"/>
                              </w:rPr>
                              <w:t xml:space="preserve"> </w:t>
                            </w:r>
                            <w:r>
                              <w:rPr>
                                <w:rStyle w:val="173"/>
                              </w:rPr>
                              <w:t>"album_id"</w:t>
                            </w:r>
                            <w:r>
                              <w:rPr>
                                <w:rStyle w:val="185"/>
                              </w:rPr>
                              <w:t>,</w:t>
                            </w:r>
                            <w:r>
                              <w:rPr>
                                <w:rStyle w:val="195"/>
                              </w:rPr>
                              <w:t xml:space="preserve"> </w:t>
                            </w:r>
                            <w:r>
                              <w:rPr>
                                <w:rStyle w:val="173"/>
                              </w:rPr>
                              <w:t>"album_name"</w:t>
                            </w:r>
                            <w:r>
                              <w:rPr>
                                <w:rStyle w:val="185"/>
                              </w:rPr>
                              <w:t>,</w:t>
                            </w:r>
                            <w:r>
                              <w:rPr>
                                <w:rStyle w:val="195"/>
                              </w:rPr>
                              <w:t xml:space="preserve"> </w:t>
                            </w:r>
                            <w:r>
                              <w:rPr>
                                <w:rStyle w:val="173"/>
                              </w:rPr>
                              <w:t>"artist"</w:t>
                            </w:r>
                            <w:r>
                              <w:rPr>
                                <w:rStyle w:val="185"/>
                              </w:rPr>
                              <w:t>,</w:t>
                            </w:r>
                            <w:r>
                              <w:rPr>
                                <w:rStyle w:val="195"/>
                              </w:rPr>
                              <w:t xml:space="preserve"> </w:t>
                            </w:r>
                            <w:r>
                              <w:rPr>
                                <w:rStyle w:val="173"/>
                              </w:rPr>
                              <w:t>"release_year"</w:t>
                            </w:r>
                            <w:r>
                              <w:rPr>
                                <w:rStyle w:val="185"/>
                              </w:rPr>
                              <w:t>,</w:t>
                            </w:r>
                            <w:r>
                              <w:br w:type="textWrapping"/>
                            </w:r>
                            <w:r>
                              <w:rPr>
                                <w:rStyle w:val="195"/>
                              </w:rPr>
                              <w:t xml:space="preserve">                          </w:t>
                            </w:r>
                            <w:r>
                              <w:rPr>
                                <w:rStyle w:val="173"/>
                              </w:rPr>
                              <w:t>"play_count"</w:t>
                            </w:r>
                            <w:r>
                              <w:rPr>
                                <w:rStyle w:val="185"/>
                              </w:rPr>
                              <w:t>,</w:t>
                            </w:r>
                            <w:r>
                              <w:rPr>
                                <w:rStyle w:val="195"/>
                              </w:rPr>
                              <w:t xml:space="preserve"> </w:t>
                            </w:r>
                            <w:r>
                              <w:rPr>
                                <w:rStyle w:val="173"/>
                              </w:rPr>
                              <w:t>"favorite_count"</w:t>
                            </w:r>
                            <w:r>
                              <w:rPr>
                                <w:rStyle w:val="185"/>
                              </w:rPr>
                              <w:t>,</w:t>
                            </w:r>
                            <w:r>
                              <w:rPr>
                                <w:rStyle w:val="195"/>
                              </w:rPr>
                              <w:t xml:space="preserve"> </w:t>
                            </w:r>
                            <w:r>
                              <w:rPr>
                                <w:rStyle w:val="173"/>
                              </w:rPr>
                              <w:t>"rating"</w:t>
                            </w:r>
                            <w:r>
                              <w:rPr>
                                <w:rStyle w:val="185"/>
                              </w:rPr>
                              <w:t>,</w:t>
                            </w:r>
                            <w:r>
                              <w:rPr>
                                <w:rStyle w:val="195"/>
                              </w:rPr>
                              <w:t xml:space="preserve"> </w:t>
                            </w:r>
                            <w:r>
                              <w:rPr>
                                <w:rStyle w:val="173"/>
                              </w:rPr>
                              <w:t>"rating_count"</w:t>
                            </w:r>
                            <w:r>
                              <w:rPr>
                                <w:rStyle w:val="185"/>
                              </w:rPr>
                              <w:t>,</w:t>
                            </w:r>
                            <w:r>
                              <w:rPr>
                                <w:rStyle w:val="195"/>
                              </w:rPr>
                              <w:t xml:space="preserve"> </w:t>
                            </w:r>
                            <w:r>
                              <w:rPr>
                                <w:rStyle w:val="173"/>
                              </w:rPr>
                              <w:t>"genre"</w:t>
                            </w:r>
                            <w:r>
                              <w:rPr>
                                <w:rStyle w:val="185"/>
                              </w:rPr>
                              <w:t>,</w:t>
                            </w:r>
                            <w:r>
                              <w:rPr>
                                <w:rStyle w:val="195"/>
                              </w:rPr>
                              <w:t xml:space="preserve"> </w:t>
                            </w:r>
                            <w:r>
                              <w:rPr>
                                <w:rStyle w:val="173"/>
                              </w:rPr>
                              <w:t>"region"</w:t>
                            </w:r>
                            <w:r>
                              <w:rPr>
                                <w:rStyle w:val="185"/>
                              </w:rPr>
                              <w:t>)</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Album</w:t>
                            </w:r>
                            <w:r>
                              <w:rPr>
                                <w:rStyle w:val="185"/>
                              </w:rPr>
                              <w: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84"/>
                              </w:rPr>
                              <w:t>return</w:t>
                            </w:r>
                            <w:r>
                              <w:rPr>
                                <w:rStyle w:val="195"/>
                              </w:rPr>
                              <w:t xml:space="preserve"> album</w:t>
                            </w:r>
                            <w:r>
                              <w:rPr>
                                <w:rStyle w:val="185"/>
                              </w:rPr>
                              <w:t>.</w:t>
                            </w:r>
                            <w:r>
                              <w:rPr>
                                <w:rStyle w:val="182"/>
                              </w:rPr>
                              <w:t>album_id</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br w:type="textWrapping"/>
                            </w:r>
                            <w:r>
                              <w:rPr>
                                <w:rStyle w:val="195"/>
                              </w:rPr>
                              <w:t xml:space="preserve">                                album</w:t>
                            </w:r>
                            <w:r>
                              <w:rPr>
                                <w:rStyle w:val="185"/>
                              </w:rPr>
                              <w:t>.</w:t>
                            </w:r>
                            <w:r>
                              <w:rPr>
                                <w:rStyle w:val="182"/>
                              </w:rPr>
                              <w:t>release_year</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&gt;=</w:t>
                            </w:r>
                            <w:r>
                              <w:rPr>
                                <w:rStyle w:val="195"/>
                              </w:rPr>
                              <w:t xml:space="preserve"> </w:t>
                            </w:r>
                            <w:r>
                              <w:rPr>
                                <w:rStyle w:val="167"/>
                              </w:rPr>
                              <w:t>1900</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&lt;=</w:t>
                            </w:r>
                            <w:r>
                              <w:rPr>
                                <w:rStyle w:val="195"/>
                              </w:rPr>
                              <w:t xml:space="preserve"> </w:t>
                            </w:r>
                            <w:r>
                              <w:rPr>
                                <w:rStyle w:val="167"/>
                              </w:rPr>
                              <w:t>2025</w:t>
                            </w:r>
                            <w:r>
                              <w:rPr>
                                <w:rStyle w:val="195"/>
                              </w:rPr>
                              <w:t xml:space="preserve"> </w:t>
                            </w:r>
                            <w:r>
                              <w:rPr>
                                <w:rStyle w:val="185"/>
                              </w:rPr>
                              <w:t>&amp;&amp;</w:t>
                            </w:r>
                            <w:r>
                              <w:br w:type="textWrapping"/>
                            </w:r>
                            <w:r>
                              <w:rPr>
                                <w:rStyle w:val="195"/>
                              </w:rPr>
                              <w:t xml:space="preserve">                                album</w:t>
                            </w:r>
                            <w:r>
                              <w:rPr>
                                <w:rStyle w:val="185"/>
                              </w:rPr>
                              <w:t>.</w:t>
                            </w:r>
                            <w:r>
                              <w:rPr>
                                <w:rStyle w:val="182"/>
                              </w:rPr>
                              <w:t>play_count</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play_count</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br w:type="textWrapping"/>
                            </w:r>
                            <w:r>
                              <w:rPr>
                                <w:rStyle w:val="195"/>
                              </w:rPr>
                              <w:t xml:space="preserve">                                album</w:t>
                            </w:r>
                            <w:r>
                              <w:rPr>
                                <w:rStyle w:val="185"/>
                              </w:rPr>
                              <w:t>.</w:t>
                            </w:r>
                            <w:r>
                              <w:rPr>
                                <w:rStyle w:val="182"/>
                              </w:rPr>
                              <w:t>rating</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&lt;=</w:t>
                            </w:r>
                            <w:r>
                              <w:rPr>
                                <w:rStyle w:val="195"/>
                              </w:rPr>
                              <w:t xml:space="preserve"> </w:t>
                            </w:r>
                            <w:r>
                              <w:rPr>
                                <w:rStyle w:val="167"/>
                              </w:rPr>
                              <w:t>10</w:t>
                            </w:r>
                            <w:r>
                              <w:rPr>
                                <w:rStyle w:val="195"/>
                              </w:rPr>
                              <w:t xml:space="preserve"> </w:t>
                            </w:r>
                            <w:r>
                              <w:rPr>
                                <w:rStyle w:val="185"/>
                              </w:rPr>
                              <w:t>&amp;&amp;</w:t>
                            </w:r>
                            <w:r>
                              <w:br w:type="textWrapping"/>
                            </w:r>
                            <w:r>
                              <w:rPr>
                                <w:rStyle w:val="195"/>
                              </w:rPr>
                              <w:t xml:space="preserve">                                album</w:t>
                            </w:r>
                            <w:r>
                              <w:rPr>
                                <w:rStyle w:val="185"/>
                              </w:rPr>
                              <w:t>.</w:t>
                            </w:r>
                            <w:r>
                              <w:rPr>
                                <w:rStyle w:val="182"/>
                              </w:rPr>
                              <w:t>genre</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w:t>
                            </w:r>
                            <w:r>
                              <w:rPr>
                                <w:rStyle w:val="185"/>
                              </w:rPr>
                              <w:t>!</w:t>
                            </w:r>
                            <w:r>
                              <w:rPr>
                                <w:rStyle w:val="195"/>
                              </w:rPr>
                              <w:t>album</w:t>
                            </w:r>
                            <w:r>
                              <w:rPr>
                                <w:rStyle w:val="185"/>
                              </w:rPr>
                              <w:t>.</w:t>
                            </w:r>
                            <w:r>
                              <w:rPr>
                                <w:rStyle w:val="182"/>
                              </w:rPr>
                              <w:t>genre</w:t>
                            </w:r>
                            <w:r>
                              <w:rPr>
                                <w:rStyle w:val="185"/>
                              </w:rPr>
                              <w:t>.</w:t>
                            </w:r>
                            <w:r>
                              <w:rPr>
                                <w:rStyle w:val="182"/>
                              </w:rPr>
                              <w:t>trim</w:t>
                            </w:r>
                            <w:r>
                              <w:rPr>
                                <w:rStyle w:val="185"/>
                              </w:rPr>
                              <w:t>().</w:t>
                            </w:r>
                            <w:r>
                              <w:rPr>
                                <w:rStyle w:val="182"/>
                              </w:rPr>
                              <w:t>isEmpty</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745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0bGelFE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bKke9zwAAAAUBAAAPAAAAAAAAAAEA&#10;IAAAACIAAABkcnMvZG93bnJldi54bWxQSwECFAAUAAAACACHTuJA0bGelFECAAC4BAAADgAAAAAA&#10;AAABACAAAAAeAQAAZHJzL2Uyb0RvYy54bWxQSwUGAAAAAAYABgBZAQAA4QUAAAAA&#10;">
                <v:fill on="t" focussize="0,0"/>
                <v:stroke weight="0.5pt" color="#000000 [3204]" joinstyle="round"/>
                <v:imagedata o:title=""/>
                <o:lock v:ext="edit" aspectratio="f"/>
                <v:textbox style="mso-fit-shape-to-text:t;">
                  <w:txbxContent>
                    <w:p w14:paraId="7134B52C">
                      <w:pPr>
                        <w:pStyle w:val="164"/>
                      </w:pPr>
                      <w:r>
                        <w:rPr>
                          <w:rStyle w:val="177"/>
                        </w:rPr>
                        <w:t>// 完整分析流水线集成代码</w:t>
                      </w:r>
                      <w:r>
                        <w:br w:type="textWrapping"/>
                      </w:r>
                      <w:r>
                        <w:rPr>
                          <w:rStyle w:val="177"/>
                        </w:rPr>
                        <w:t>// 设计理念：模块化设计，并行执行，统一输出</w:t>
                      </w:r>
                      <w:r>
                        <w:br w:type="textWrapping"/>
                      </w:r>
                      <w:r>
                        <w:br w:type="textWrapping"/>
                      </w:r>
                      <w:r>
                        <w:rPr>
                          <w:rStyle w:val="165"/>
                        </w:rPr>
                        <w:t>public</w:t>
                      </w:r>
                      <w:r>
                        <w:rPr>
                          <w:rStyle w:val="195"/>
                        </w:rPr>
                        <w:t xml:space="preserve"> </w:t>
                      </w:r>
                      <w:r>
                        <w:rPr>
                          <w:rStyle w:val="165"/>
                        </w:rPr>
                        <w:t>class</w:t>
                      </w:r>
                      <w:r>
                        <w:rPr>
                          <w:rStyle w:val="195"/>
                        </w:rPr>
                        <w:t xml:space="preserve"> MusicAlbumAnalysisPipeline </w:t>
                      </w:r>
                      <w:r>
                        <w:rPr>
                          <w:rStyle w:val="185"/>
                        </w:rPr>
                        <w:t>{</w:t>
                      </w:r>
                      <w:r>
                        <w:br w:type="textWrapping"/>
                      </w:r>
                      <w:r>
                        <w:br w:type="textWrapping"/>
                      </w:r>
                      <w:r>
                        <w:rPr>
                          <w:rStyle w:val="195"/>
                        </w:rPr>
                        <w:t xml:space="preserve">    </w:t>
                      </w:r>
                      <w:r>
                        <w:rPr>
                          <w:rStyle w:val="165"/>
                        </w:rPr>
                        <w:t>public</w:t>
                      </w:r>
                      <w:r>
                        <w:rPr>
                          <w:rStyle w:val="195"/>
                        </w:rPr>
                        <w:t xml:space="preserve"> </w:t>
                      </w:r>
                      <w:r>
                        <w:rPr>
                          <w:rStyle w:val="166"/>
                        </w:rPr>
                        <w:t>static</w:t>
                      </w:r>
                      <w:r>
                        <w:rPr>
                          <w:rStyle w:val="195"/>
                        </w:rPr>
                        <w:t xml:space="preserve"> </w:t>
                      </w:r>
                      <w:r>
                        <w:rPr>
                          <w:rStyle w:val="166"/>
                        </w:rPr>
                        <w:t>void</w:t>
                      </w:r>
                      <w:r>
                        <w:rPr>
                          <w:rStyle w:val="195"/>
                        </w:rPr>
                        <w:t xml:space="preserve"> </w:t>
                      </w:r>
                      <w:r>
                        <w:rPr>
                          <w:rStyle w:val="182"/>
                        </w:rPr>
                        <w:t>main</w:t>
                      </w:r>
                      <w:r>
                        <w:rPr>
                          <w:rStyle w:val="185"/>
                        </w:rPr>
                        <w:t>(</w:t>
                      </w:r>
                      <w:r>
                        <w:rPr>
                          <w:rStyle w:val="186"/>
                        </w:rPr>
                        <w:t>String</w:t>
                      </w:r>
                      <w:r>
                        <w:rPr>
                          <w:rStyle w:val="185"/>
                        </w:rPr>
                        <w:t>[]</w:t>
                      </w:r>
                      <w:r>
                        <w:rPr>
                          <w:rStyle w:val="195"/>
                        </w:rPr>
                        <w:t xml:space="preserve"> args</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1. 初始化执行环境</w:t>
                      </w:r>
                      <w:r>
                        <w:br w:type="textWrapping"/>
                      </w:r>
                      <w:r>
                        <w:rPr>
                          <w:rStyle w:val="195"/>
                        </w:rPr>
                        <w:t xml:space="preserve">        </w:t>
                      </w:r>
                      <w:r>
                        <w:rPr>
                          <w:rStyle w:val="166"/>
                        </w:rPr>
                        <w:t>final</w:t>
                      </w:r>
                      <w:r>
                        <w:rPr>
                          <w:rStyle w:val="195"/>
                        </w:rPr>
                        <w:t xml:space="preserve"> ExecutionEnvironment env </w:t>
                      </w:r>
                      <w:r>
                        <w:rPr>
                          <w:rStyle w:val="185"/>
                        </w:rPr>
                        <w:t>=</w:t>
                      </w:r>
                      <w:r>
                        <w:rPr>
                          <w:rStyle w:val="195"/>
                        </w:rPr>
                        <w:t xml:space="preserve"> ExecutionEnvironment</w:t>
                      </w:r>
                      <w:r>
                        <w:rPr>
                          <w:rStyle w:val="185"/>
                        </w:rPr>
                        <w:t>.</w:t>
                      </w:r>
                      <w:r>
                        <w:rPr>
                          <w:rStyle w:val="182"/>
                        </w:rPr>
                        <w:t>getExecutionEnvironment</w:t>
                      </w:r>
                      <w:r>
                        <w:rPr>
                          <w:rStyle w:val="185"/>
                        </w:rPr>
                        <w:t>();</w:t>
                      </w:r>
                      <w:r>
                        <w:br w:type="textWrapping"/>
                      </w:r>
                      <w:r>
                        <w:rPr>
                          <w:rStyle w:val="195"/>
                        </w:rPr>
                        <w:t xml:space="preserve">        env</w:t>
                      </w:r>
                      <w:r>
                        <w:rPr>
                          <w:rStyle w:val="185"/>
                        </w:rPr>
                        <w:t>.</w:t>
                      </w:r>
                      <w:r>
                        <w:rPr>
                          <w:rStyle w:val="182"/>
                        </w:rPr>
                        <w:t>setParallelism</w:t>
                      </w:r>
                      <w:r>
                        <w:rPr>
                          <w:rStyle w:val="185"/>
                        </w:rPr>
                        <w:t>(</w:t>
                      </w:r>
                      <w:r>
                        <w:rPr>
                          <w:rStyle w:val="167"/>
                        </w:rPr>
                        <w:t>4</w:t>
                      </w:r>
                      <w:r>
                        <w:rPr>
                          <w:rStyle w:val="185"/>
                        </w:rPr>
                        <w:t>);</w:t>
                      </w:r>
                      <w:r>
                        <w:rPr>
                          <w:rStyle w:val="195"/>
                        </w:rPr>
                        <w:t xml:space="preserve">  </w:t>
                      </w:r>
                      <w:r>
                        <w:rPr>
                          <w:rStyle w:val="177"/>
                        </w:rPr>
                        <w:t>// 设置合理并行度</w:t>
                      </w:r>
                      <w:r>
                        <w:br w:type="textWrapping"/>
                      </w:r>
                      <w:r>
                        <w:br w:type="textWrapping"/>
                      </w:r>
                      <w:r>
                        <w:rPr>
                          <w:rStyle w:val="195"/>
                        </w:rPr>
                        <w:t xml:space="preserve">        </w:t>
                      </w:r>
                      <w:r>
                        <w:rPr>
                          <w:rStyle w:val="177"/>
                        </w:rPr>
                        <w:t>// 2. 数据读取和预处理（共用）</w:t>
                      </w:r>
                      <w:r>
                        <w:br w:type="textWrapping"/>
                      </w:r>
                      <w:r>
                        <w:rPr>
                          <w:rStyle w:val="195"/>
                        </w:rPr>
                        <w:t xml:space="preserve">        DataSet</w:t>
                      </w:r>
                      <w:r>
                        <w:rPr>
                          <w:rStyle w:val="185"/>
                        </w:rPr>
                        <w:t>&lt;</w:t>
                      </w:r>
                      <w:r>
                        <w:rPr>
                          <w:rStyle w:val="195"/>
                        </w:rPr>
                        <w:t>Album</w:t>
                      </w:r>
                      <w:r>
                        <w:rPr>
                          <w:rStyle w:val="185"/>
                        </w:rPr>
                        <w:t>&gt;</w:t>
                      </w:r>
                      <w:r>
                        <w:rPr>
                          <w:rStyle w:val="195"/>
                        </w:rPr>
                        <w:t xml:space="preserve"> cleanAlbums </w:t>
                      </w:r>
                      <w:r>
                        <w:rPr>
                          <w:rStyle w:val="185"/>
                        </w:rPr>
                        <w:t>=</w:t>
                      </w:r>
                      <w:r>
                        <w:rPr>
                          <w:rStyle w:val="195"/>
                        </w:rPr>
                        <w:t xml:space="preserve"> </w:t>
                      </w:r>
                      <w:r>
                        <w:rPr>
                          <w:rStyle w:val="182"/>
                        </w:rPr>
                        <w:t>dataPreprocessing</w:t>
                      </w:r>
                      <w:r>
                        <w:rPr>
                          <w:rStyle w:val="185"/>
                        </w:rPr>
                        <w:t>(</w:t>
                      </w:r>
                      <w:r>
                        <w:rPr>
                          <w:rStyle w:val="195"/>
                        </w:rPr>
                        <w:t>env</w:t>
                      </w:r>
                      <w:r>
                        <w:rPr>
                          <w:rStyle w:val="185"/>
                        </w:rPr>
                        <w:t>);</w:t>
                      </w:r>
                      <w:r>
                        <w:br w:type="textWrapping"/>
                      </w:r>
                      <w:r>
                        <w:br w:type="textWrapping"/>
                      </w:r>
                      <w:r>
                        <w:rPr>
                          <w:rStyle w:val="195"/>
                        </w:rPr>
                        <w:t xml:space="preserve">        </w:t>
                      </w:r>
                      <w:r>
                        <w:rPr>
                          <w:rStyle w:val="177"/>
                        </w:rPr>
                        <w:t>// 3. 并行执行8个分析任务</w:t>
                      </w:r>
                      <w:r>
                        <w:br w:type="textWrapping"/>
                      </w:r>
                      <w:r>
                        <w:rPr>
                          <w:rStyle w:val="195"/>
                        </w:rPr>
                        <w:t xml:space="preserve">        </w:t>
                      </w:r>
                      <w:r>
                        <w:rPr>
                          <w:rStyle w:val="177"/>
                        </w:rPr>
                        <w:t>// 性能考虑：独立任务可并行执行，依赖集群资源</w:t>
                      </w:r>
                      <w:r>
                        <w:br w:type="textWrapping"/>
                      </w:r>
                      <w:r>
                        <w:rPr>
                          <w:rStyle w:val="195"/>
                        </w:rPr>
                        <w:t xml:space="preserve">        DataSet</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Integer</w:t>
                      </w:r>
                      <w:r>
                        <w:rPr>
                          <w:rStyle w:val="185"/>
                        </w:rPr>
                        <w:t>&gt;&gt;</w:t>
                      </w:r>
                      <w:r>
                        <w:rPr>
                          <w:rStyle w:val="195"/>
                        </w:rPr>
                        <w:t xml:space="preserve"> yearCount </w:t>
                      </w:r>
                      <w:r>
                        <w:rPr>
                          <w:rStyle w:val="185"/>
                        </w:rPr>
                        <w:t>=</w:t>
                      </w:r>
                      <w:r>
                        <w:rPr>
                          <w:rStyle w:val="195"/>
                        </w:rPr>
                        <w:t xml:space="preserve"> </w:t>
                      </w:r>
                      <w:r>
                        <w:rPr>
                          <w:rStyle w:val="182"/>
                        </w:rPr>
                        <w:t>analysis1</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playCountRange </w:t>
                      </w:r>
                      <w:r>
                        <w:rPr>
                          <w:rStyle w:val="185"/>
                        </w:rPr>
                        <w:t>=</w:t>
                      </w:r>
                      <w:r>
                        <w:rPr>
                          <w:rStyle w:val="195"/>
                        </w:rPr>
                        <w:t xml:space="preserve"> </w:t>
                      </w:r>
                      <w:r>
                        <w:rPr>
                          <w:rStyle w:val="182"/>
                        </w:rPr>
                        <w:t>analysis2</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genreCount </w:t>
                      </w:r>
                      <w:r>
                        <w:rPr>
                          <w:rStyle w:val="185"/>
                        </w:rPr>
                        <w:t>=</w:t>
                      </w:r>
                      <w:r>
                        <w:rPr>
                          <w:rStyle w:val="195"/>
                        </w:rPr>
                        <w:t xml:space="preserve"> </w:t>
                      </w:r>
                      <w:r>
                        <w:rPr>
                          <w:rStyle w:val="182"/>
                        </w:rPr>
                        <w:t>analysis3</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String</w:t>
                      </w:r>
                      <w:r>
                        <w:rPr>
                          <w:rStyle w:val="185"/>
                        </w:rPr>
                        <w:t>,</w:t>
                      </w:r>
                      <w:r>
                        <w:rPr>
                          <w:rStyle w:val="195"/>
                        </w:rPr>
                        <w:t xml:space="preserve"> </w:t>
                      </w:r>
                      <w:r>
                        <w:rPr>
                          <w:rStyle w:val="186"/>
                        </w:rPr>
                        <w:t>Integer</w:t>
                      </w:r>
                      <w:r>
                        <w:rPr>
                          <w:rStyle w:val="185"/>
                        </w:rPr>
                        <w:t>&gt;&gt;</w:t>
                      </w:r>
                      <w:r>
                        <w:rPr>
                          <w:rStyle w:val="195"/>
                        </w:rPr>
                        <w:t xml:space="preserve"> artistCount </w:t>
                      </w:r>
                      <w:r>
                        <w:rPr>
                          <w:rStyle w:val="185"/>
                        </w:rPr>
                        <w:t>=</w:t>
                      </w:r>
                      <w:r>
                        <w:rPr>
                          <w:rStyle w:val="195"/>
                        </w:rPr>
                        <w:t xml:space="preserve"> </w:t>
                      </w:r>
                      <w:r>
                        <w:rPr>
                          <w:rStyle w:val="182"/>
                        </w:rPr>
                        <w:t>analysis4</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String</w:t>
                      </w:r>
                      <w:r>
                        <w:rPr>
                          <w:rStyle w:val="185"/>
                        </w:rPr>
                        <w:t>,</w:t>
                      </w:r>
                      <w:r>
                        <w:rPr>
                          <w:rStyle w:val="195"/>
                        </w:rPr>
                        <w:t xml:space="preserve"> </w:t>
                      </w:r>
                      <w:r>
                        <w:rPr>
                          <w:rStyle w:val="186"/>
                        </w:rPr>
                        <w:t>Integer</w:t>
                      </w:r>
                      <w:r>
                        <w:rPr>
                          <w:rStyle w:val="185"/>
                        </w:rPr>
                        <w:t>&gt;&gt;</w:t>
                      </w:r>
                      <w:r>
                        <w:rPr>
                          <w:rStyle w:val="195"/>
                        </w:rPr>
                        <w:t xml:space="preserve"> topFavorites </w:t>
                      </w:r>
                      <w:r>
                        <w:rPr>
                          <w:rStyle w:val="185"/>
                        </w:rPr>
                        <w:t>=</w:t>
                      </w:r>
                      <w:r>
                        <w:rPr>
                          <w:rStyle w:val="195"/>
                        </w:rPr>
                        <w:t xml:space="preserve"> </w:t>
                      </w:r>
                      <w:r>
                        <w:rPr>
                          <w:rStyle w:val="182"/>
                        </w:rPr>
                        <w:t>analysis5</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Double</w:t>
                      </w:r>
                      <w:r>
                        <w:rPr>
                          <w:rStyle w:val="185"/>
                        </w:rPr>
                        <w:t>,</w:t>
                      </w:r>
                      <w:r>
                        <w:rPr>
                          <w:rStyle w:val="195"/>
                        </w:rPr>
                        <w:t xml:space="preserve"> </w:t>
                      </w:r>
                      <w:r>
                        <w:rPr>
                          <w:rStyle w:val="186"/>
                        </w:rPr>
                        <w:t>Integer</w:t>
                      </w:r>
                      <w:r>
                        <w:rPr>
                          <w:rStyle w:val="185"/>
                        </w:rPr>
                        <w:t>&gt;&gt;</w:t>
                      </w:r>
                      <w:r>
                        <w:rPr>
                          <w:rStyle w:val="195"/>
                        </w:rPr>
                        <w:t xml:space="preserve"> genreAvgRating </w:t>
                      </w:r>
                      <w:r>
                        <w:rPr>
                          <w:rStyle w:val="185"/>
                        </w:rPr>
                        <w:t>=</w:t>
                      </w:r>
                      <w:r>
                        <w:rPr>
                          <w:rStyle w:val="195"/>
                        </w:rPr>
                        <w:t xml:space="preserve"> </w:t>
                      </w:r>
                      <w:r>
                        <w:rPr>
                          <w:rStyle w:val="182"/>
                        </w:rPr>
                        <w:t>analysis6</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Tuple3</w:t>
                      </w:r>
                      <w:r>
                        <w:rPr>
                          <w:rStyle w:val="185"/>
                        </w:rPr>
                        <w:t>&lt;</w:t>
                      </w:r>
                      <w:r>
                        <w:rPr>
                          <w:rStyle w:val="186"/>
                        </w:rPr>
                        <w:t>String</w:t>
                      </w:r>
                      <w:r>
                        <w:rPr>
                          <w:rStyle w:val="185"/>
                        </w:rPr>
                        <w:t>,</w:t>
                      </w:r>
                      <w:r>
                        <w:rPr>
                          <w:rStyle w:val="195"/>
                        </w:rPr>
                        <w:t xml:space="preserve"> </w:t>
                      </w:r>
                      <w:r>
                        <w:rPr>
                          <w:rStyle w:val="186"/>
                        </w:rPr>
                        <w:t>Long</w:t>
                      </w:r>
                      <w:r>
                        <w:rPr>
                          <w:rStyle w:val="185"/>
                        </w:rPr>
                        <w:t>,</w:t>
                      </w:r>
                      <w:r>
                        <w:rPr>
                          <w:rStyle w:val="195"/>
                        </w:rPr>
                        <w:t xml:space="preserve"> </w:t>
                      </w:r>
                      <w:r>
                        <w:rPr>
                          <w:rStyle w:val="186"/>
                        </w:rPr>
                        <w:t>Double</w:t>
                      </w:r>
                      <w:r>
                        <w:rPr>
                          <w:rStyle w:val="185"/>
                        </w:rPr>
                        <w:t>&gt;&gt;</w:t>
                      </w:r>
                      <w:r>
                        <w:rPr>
                          <w:rStyle w:val="195"/>
                        </w:rPr>
                        <w:t xml:space="preserve"> playRatingCorr </w:t>
                      </w:r>
                      <w:r>
                        <w:rPr>
                          <w:rStyle w:val="185"/>
                        </w:rPr>
                        <w:t>=</w:t>
                      </w:r>
                      <w:r>
                        <w:rPr>
                          <w:rStyle w:val="195"/>
                        </w:rPr>
                        <w:t xml:space="preserve"> </w:t>
                      </w:r>
                      <w:r>
                        <w:rPr>
                          <w:rStyle w:val="182"/>
                        </w:rPr>
                        <w:t>analysis7</w:t>
                      </w:r>
                      <w:r>
                        <w:rPr>
                          <w:rStyle w:val="185"/>
                        </w:rPr>
                        <w:t>(</w:t>
                      </w:r>
                      <w:r>
                        <w:rPr>
                          <w:rStyle w:val="195"/>
                        </w:rPr>
                        <w:t>cleanAlbums</w:t>
                      </w:r>
                      <w:r>
                        <w:rPr>
                          <w:rStyle w:val="185"/>
                        </w:rPr>
                        <w:t>);</w:t>
                      </w:r>
                      <w:r>
                        <w:br w:type="textWrapping"/>
                      </w:r>
                      <w:r>
                        <w:rPr>
                          <w:rStyle w:val="195"/>
                        </w:rPr>
                        <w:t xml:space="preserve">        DataSet</w:t>
                      </w:r>
                      <w:r>
                        <w:rPr>
                          <w:rStyle w:val="185"/>
                        </w:rPr>
                        <w:t>&lt;</w:t>
                      </w:r>
                      <w:r>
                        <w:rPr>
                          <w:rStyle w:val="195"/>
                        </w:rPr>
                        <w:t>Tuple2</w:t>
                      </w:r>
                      <w:r>
                        <w:rPr>
                          <w:rStyle w:val="185"/>
                        </w:rPr>
                        <w:t>&lt;</w:t>
                      </w:r>
                      <w:r>
                        <w:rPr>
                          <w:rStyle w:val="186"/>
                        </w:rPr>
                        <w:t>Integer</w:t>
                      </w:r>
                      <w:r>
                        <w:rPr>
                          <w:rStyle w:val="185"/>
                        </w:rPr>
                        <w:t>,</w:t>
                      </w:r>
                      <w:r>
                        <w:rPr>
                          <w:rStyle w:val="195"/>
                        </w:rPr>
                        <w:t xml:space="preserve"> </w:t>
                      </w:r>
                      <w:r>
                        <w:rPr>
                          <w:rStyle w:val="186"/>
                        </w:rPr>
                        <w:t>Long</w:t>
                      </w:r>
                      <w:r>
                        <w:rPr>
                          <w:rStyle w:val="185"/>
                        </w:rPr>
                        <w:t>&gt;&gt;</w:t>
                      </w:r>
                      <w:r>
                        <w:rPr>
                          <w:rStyle w:val="195"/>
                        </w:rPr>
                        <w:t xml:space="preserve"> yearAvgPlay </w:t>
                      </w:r>
                      <w:r>
                        <w:rPr>
                          <w:rStyle w:val="185"/>
                        </w:rPr>
                        <w:t>=</w:t>
                      </w:r>
                      <w:r>
                        <w:rPr>
                          <w:rStyle w:val="195"/>
                        </w:rPr>
                        <w:t xml:space="preserve"> </w:t>
                      </w:r>
                      <w:r>
                        <w:rPr>
                          <w:rStyle w:val="182"/>
                        </w:rPr>
                        <w:t>analysis8</w:t>
                      </w:r>
                      <w:r>
                        <w:rPr>
                          <w:rStyle w:val="185"/>
                        </w:rPr>
                        <w:t>(</w:t>
                      </w:r>
                      <w:r>
                        <w:rPr>
                          <w:rStyle w:val="195"/>
                        </w:rPr>
                        <w:t>cleanAlbums</w:t>
                      </w:r>
                      <w:r>
                        <w:rPr>
                          <w:rStyle w:val="185"/>
                        </w:rPr>
                        <w:t>);</w:t>
                      </w:r>
                      <w:r>
                        <w:br w:type="textWrapping"/>
                      </w:r>
                      <w:r>
                        <w:br w:type="textWrapping"/>
                      </w:r>
                      <w:r>
                        <w:rPr>
                          <w:rStyle w:val="195"/>
                        </w:rPr>
                        <w:t xml:space="preserve">        </w:t>
                      </w:r>
                      <w:r>
                        <w:rPr>
                          <w:rStyle w:val="177"/>
                        </w:rPr>
                        <w:t>// 4. 统一结果输出</w:t>
                      </w:r>
                      <w:r>
                        <w:br w:type="textWrapping"/>
                      </w:r>
                      <w:r>
                        <w:rPr>
                          <w:rStyle w:val="195"/>
                        </w:rPr>
                        <w:t xml:space="preserve">        </w:t>
                      </w:r>
                      <w:r>
                        <w:rPr>
                          <w:rStyle w:val="182"/>
                        </w:rPr>
                        <w:t>outputResults</w:t>
                      </w:r>
                      <w:r>
                        <w:rPr>
                          <w:rStyle w:val="185"/>
                        </w:rPr>
                        <w:t>(</w:t>
                      </w:r>
                      <w:r>
                        <w:rPr>
                          <w:rStyle w:val="195"/>
                        </w:rPr>
                        <w:t>yearCount</w:t>
                      </w:r>
                      <w:r>
                        <w:rPr>
                          <w:rStyle w:val="185"/>
                        </w:rPr>
                        <w:t>,</w:t>
                      </w:r>
                      <w:r>
                        <w:rPr>
                          <w:rStyle w:val="195"/>
                        </w:rPr>
                        <w:t xml:space="preserve"> playCountRange</w:t>
                      </w:r>
                      <w:r>
                        <w:rPr>
                          <w:rStyle w:val="185"/>
                        </w:rPr>
                        <w:t>,</w:t>
                      </w:r>
                      <w:r>
                        <w:rPr>
                          <w:rStyle w:val="195"/>
                        </w:rPr>
                        <w:t xml:space="preserve"> genreCount</w:t>
                      </w:r>
                      <w:r>
                        <w:rPr>
                          <w:rStyle w:val="185"/>
                        </w:rPr>
                        <w:t>,</w:t>
                      </w:r>
                      <w:r>
                        <w:rPr>
                          <w:rStyle w:val="195"/>
                        </w:rPr>
                        <w:t xml:space="preserve"> artistCount</w:t>
                      </w:r>
                      <w:r>
                        <w:rPr>
                          <w:rStyle w:val="185"/>
                        </w:rPr>
                        <w:t>,</w:t>
                      </w:r>
                      <w:r>
                        <w:br w:type="textWrapping"/>
                      </w:r>
                      <w:r>
                        <w:rPr>
                          <w:rStyle w:val="195"/>
                        </w:rPr>
                        <w:t xml:space="preserve">                     topFavorites</w:t>
                      </w:r>
                      <w:r>
                        <w:rPr>
                          <w:rStyle w:val="185"/>
                        </w:rPr>
                        <w:t>,</w:t>
                      </w:r>
                      <w:r>
                        <w:rPr>
                          <w:rStyle w:val="195"/>
                        </w:rPr>
                        <w:t xml:space="preserve"> genreAvgRating</w:t>
                      </w:r>
                      <w:r>
                        <w:rPr>
                          <w:rStyle w:val="185"/>
                        </w:rPr>
                        <w:t>,</w:t>
                      </w:r>
                      <w:r>
                        <w:rPr>
                          <w:rStyle w:val="195"/>
                        </w:rPr>
                        <w:t xml:space="preserve"> playRatingCorr</w:t>
                      </w:r>
                      <w:r>
                        <w:rPr>
                          <w:rStyle w:val="185"/>
                        </w:rPr>
                        <w:t>,</w:t>
                      </w:r>
                      <w:r>
                        <w:rPr>
                          <w:rStyle w:val="195"/>
                        </w:rPr>
                        <w:t xml:space="preserve"> yearAvgPlay</w:t>
                      </w:r>
                      <w:r>
                        <w:rPr>
                          <w:rStyle w:val="185"/>
                        </w:rPr>
                        <w:t>);</w:t>
                      </w:r>
                      <w:r>
                        <w:br w:type="textWrapping"/>
                      </w:r>
                      <w:r>
                        <w:br w:type="textWrapping"/>
                      </w:r>
                      <w:r>
                        <w:rPr>
                          <w:rStyle w:val="195"/>
                        </w:rPr>
                        <w:t xml:space="preserve">        </w:t>
                      </w:r>
                      <w:r>
                        <w:rPr>
                          <w:rStyle w:val="177"/>
                        </w:rPr>
                        <w:t>// 5. 执行作业</w:t>
                      </w:r>
                      <w:r>
                        <w:br w:type="textWrapping"/>
                      </w:r>
                      <w:r>
                        <w:rPr>
                          <w:rStyle w:val="195"/>
                        </w:rPr>
                        <w:t xml:space="preserve">        env</w:t>
                      </w:r>
                      <w:r>
                        <w:rPr>
                          <w:rStyle w:val="185"/>
                        </w:rPr>
                        <w:t>.</w:t>
                      </w:r>
                      <w:r>
                        <w:rPr>
                          <w:rStyle w:val="182"/>
                        </w:rPr>
                        <w:t>execute</w:t>
                      </w:r>
                      <w:r>
                        <w:rPr>
                          <w:rStyle w:val="185"/>
                        </w:rPr>
                        <w:t>(</w:t>
                      </w:r>
                      <w:r>
                        <w:rPr>
                          <w:rStyle w:val="173"/>
                        </w:rPr>
                        <w:t>"音乐专辑完整分析流水线"</w:t>
                      </w:r>
                      <w:r>
                        <w:rPr>
                          <w:rStyle w:val="185"/>
                        </w:rPr>
                        <w:t>);</w:t>
                      </w:r>
                      <w:r>
                        <w:br w:type="textWrapping"/>
                      </w:r>
                      <w:r>
                        <w:rPr>
                          <w:rStyle w:val="195"/>
                        </w:rPr>
                        <w:t xml:space="preserve">    </w:t>
                      </w:r>
                      <w:r>
                        <w:rPr>
                          <w:rStyle w:val="185"/>
                        </w:rPr>
                        <w:t>}</w:t>
                      </w:r>
                      <w:r>
                        <w:br w:type="textWrapping"/>
                      </w:r>
                      <w:r>
                        <w:br w:type="textWrapping"/>
                      </w:r>
                      <w:r>
                        <w:rPr>
                          <w:rStyle w:val="195"/>
                        </w:rPr>
                        <w:t xml:space="preserve">    </w:t>
                      </w:r>
                      <w:r>
                        <w:rPr>
                          <w:rStyle w:val="177"/>
                        </w:rPr>
                        <w:t>// 数据预处理模块</w:t>
                      </w:r>
                      <w:r>
                        <w:br w:type="textWrapping"/>
                      </w:r>
                      <w:r>
                        <w:rPr>
                          <w:rStyle w:val="195"/>
                        </w:rPr>
                        <w:t xml:space="preserve">    </w:t>
                      </w:r>
                      <w:r>
                        <w:rPr>
                          <w:rStyle w:val="165"/>
                        </w:rPr>
                        <w:t>private</w:t>
                      </w:r>
                      <w:r>
                        <w:rPr>
                          <w:rStyle w:val="195"/>
                        </w:rPr>
                        <w:t xml:space="preserve"> </w:t>
                      </w:r>
                      <w:r>
                        <w:rPr>
                          <w:rStyle w:val="166"/>
                        </w:rPr>
                        <w:t>static</w:t>
                      </w:r>
                      <w:r>
                        <w:rPr>
                          <w:rStyle w:val="195"/>
                        </w:rPr>
                        <w:t xml:space="preserve"> DataSet</w:t>
                      </w:r>
                      <w:r>
                        <w:rPr>
                          <w:rStyle w:val="185"/>
                        </w:rPr>
                        <w:t>&lt;</w:t>
                      </w:r>
                      <w:r>
                        <w:rPr>
                          <w:rStyle w:val="195"/>
                        </w:rPr>
                        <w:t>Album</w:t>
                      </w:r>
                      <w:r>
                        <w:rPr>
                          <w:rStyle w:val="185"/>
                        </w:rPr>
                        <w:t>&gt;</w:t>
                      </w:r>
                      <w:r>
                        <w:rPr>
                          <w:rStyle w:val="195"/>
                        </w:rPr>
                        <w:t xml:space="preserve"> </w:t>
                      </w:r>
                      <w:r>
                        <w:rPr>
                          <w:rStyle w:val="182"/>
                        </w:rPr>
                        <w:t>dataPreprocessing</w:t>
                      </w:r>
                      <w:r>
                        <w:rPr>
                          <w:rStyle w:val="185"/>
                        </w:rPr>
                        <w:t>(</w:t>
                      </w:r>
                      <w:r>
                        <w:rPr>
                          <w:rStyle w:val="195"/>
                        </w:rPr>
                        <w:t>ExecutionEnvironment env</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实现数据读取和清洗逻辑</w:t>
                      </w:r>
                      <w:r>
                        <w:br w:type="textWrapping"/>
                      </w:r>
                      <w:r>
                        <w:rPr>
                          <w:rStyle w:val="195"/>
                        </w:rPr>
                        <w:t xml:space="preserve">        </w:t>
                      </w:r>
                      <w:r>
                        <w:rPr>
                          <w:rStyle w:val="177"/>
                        </w:rPr>
                        <w:t>// 返回清洗后的数据集</w:t>
                      </w:r>
                      <w:r>
                        <w:br w:type="textWrapping"/>
                      </w:r>
                      <w:r>
                        <w:rPr>
                          <w:rStyle w:val="195"/>
                        </w:rPr>
                        <w:t xml:space="preserve">        </w:t>
                      </w:r>
                      <w:r>
                        <w:rPr>
                          <w:rStyle w:val="184"/>
                        </w:rPr>
                        <w:t>return</w:t>
                      </w:r>
                      <w:r>
                        <w:rPr>
                          <w:rStyle w:val="195"/>
                        </w:rPr>
                        <w:t xml:space="preserve"> env</w:t>
                      </w:r>
                      <w:r>
                        <w:rPr>
                          <w:rStyle w:val="185"/>
                        </w:rPr>
                        <w:t>.</w:t>
                      </w:r>
                      <w:r>
                        <w:rPr>
                          <w:rStyle w:val="182"/>
                        </w:rPr>
                        <w:t>readCsvFile</w:t>
                      </w:r>
                      <w:r>
                        <w:rPr>
                          <w:rStyle w:val="185"/>
                        </w:rPr>
                        <w:t>(</w:t>
                      </w:r>
                      <w:r>
                        <w:rPr>
                          <w:rStyle w:val="173"/>
                        </w:rPr>
                        <w:t>"src/main/resources/music_albums.csv"</w:t>
                      </w:r>
                      <w:r>
                        <w:rPr>
                          <w:rStyle w:val="185"/>
                        </w:rPr>
                        <w:t>)</w:t>
                      </w:r>
                      <w:r>
                        <w:br w:type="textWrapping"/>
                      </w:r>
                      <w:r>
                        <w:rPr>
                          <w:rStyle w:val="195"/>
                        </w:rPr>
                        <w:t xml:space="preserve">                </w:t>
                      </w:r>
                      <w:r>
                        <w:rPr>
                          <w:rStyle w:val="185"/>
                        </w:rPr>
                        <w:t>.</w:t>
                      </w:r>
                      <w:r>
                        <w:rPr>
                          <w:rStyle w:val="182"/>
                        </w:rPr>
                        <w:t>ignoreFirstLine</w:t>
                      </w:r>
                      <w:r>
                        <w:rPr>
                          <w:rStyle w:val="185"/>
                        </w:rPr>
                        <w:t>()</w:t>
                      </w:r>
                      <w:r>
                        <w:br w:type="textWrapping"/>
                      </w:r>
                      <w:r>
                        <w:rPr>
                          <w:rStyle w:val="195"/>
                        </w:rPr>
                        <w:t xml:space="preserve">                </w:t>
                      </w:r>
                      <w:r>
                        <w:rPr>
                          <w:rStyle w:val="185"/>
                        </w:rPr>
                        <w:t>.</w:t>
                      </w:r>
                      <w:r>
                        <w:rPr>
                          <w:rStyle w:val="182"/>
                        </w:rPr>
                        <w:t>pojoType</w:t>
                      </w:r>
                      <w:r>
                        <w:rPr>
                          <w:rStyle w:val="185"/>
                        </w:rPr>
                        <w:t>(</w:t>
                      </w:r>
                      <w:r>
                        <w:rPr>
                          <w:rStyle w:val="195"/>
                        </w:rPr>
                        <w:t>Album</w:t>
                      </w:r>
                      <w:r>
                        <w:rPr>
                          <w:rStyle w:val="185"/>
                        </w:rPr>
                        <w:t>.</w:t>
                      </w:r>
                      <w:r>
                        <w:rPr>
                          <w:rStyle w:val="182"/>
                        </w:rPr>
                        <w:t>class</w:t>
                      </w:r>
                      <w:r>
                        <w:rPr>
                          <w:rStyle w:val="185"/>
                        </w:rPr>
                        <w:t>,</w:t>
                      </w:r>
                      <w:r>
                        <w:rPr>
                          <w:rStyle w:val="195"/>
                        </w:rPr>
                        <w:t xml:space="preserve"> </w:t>
                      </w:r>
                      <w:r>
                        <w:rPr>
                          <w:rStyle w:val="173"/>
                        </w:rPr>
                        <w:t>"album_id"</w:t>
                      </w:r>
                      <w:r>
                        <w:rPr>
                          <w:rStyle w:val="185"/>
                        </w:rPr>
                        <w:t>,</w:t>
                      </w:r>
                      <w:r>
                        <w:rPr>
                          <w:rStyle w:val="195"/>
                        </w:rPr>
                        <w:t xml:space="preserve"> </w:t>
                      </w:r>
                      <w:r>
                        <w:rPr>
                          <w:rStyle w:val="173"/>
                        </w:rPr>
                        <w:t>"album_name"</w:t>
                      </w:r>
                      <w:r>
                        <w:rPr>
                          <w:rStyle w:val="185"/>
                        </w:rPr>
                        <w:t>,</w:t>
                      </w:r>
                      <w:r>
                        <w:rPr>
                          <w:rStyle w:val="195"/>
                        </w:rPr>
                        <w:t xml:space="preserve"> </w:t>
                      </w:r>
                      <w:r>
                        <w:rPr>
                          <w:rStyle w:val="173"/>
                        </w:rPr>
                        <w:t>"artist"</w:t>
                      </w:r>
                      <w:r>
                        <w:rPr>
                          <w:rStyle w:val="185"/>
                        </w:rPr>
                        <w:t>,</w:t>
                      </w:r>
                      <w:r>
                        <w:rPr>
                          <w:rStyle w:val="195"/>
                        </w:rPr>
                        <w:t xml:space="preserve"> </w:t>
                      </w:r>
                      <w:r>
                        <w:rPr>
                          <w:rStyle w:val="173"/>
                        </w:rPr>
                        <w:t>"release_year"</w:t>
                      </w:r>
                      <w:r>
                        <w:rPr>
                          <w:rStyle w:val="185"/>
                        </w:rPr>
                        <w:t>,</w:t>
                      </w:r>
                      <w:r>
                        <w:br w:type="textWrapping"/>
                      </w:r>
                      <w:r>
                        <w:rPr>
                          <w:rStyle w:val="195"/>
                        </w:rPr>
                        <w:t xml:space="preserve">                          </w:t>
                      </w:r>
                      <w:r>
                        <w:rPr>
                          <w:rStyle w:val="173"/>
                        </w:rPr>
                        <w:t>"play_count"</w:t>
                      </w:r>
                      <w:r>
                        <w:rPr>
                          <w:rStyle w:val="185"/>
                        </w:rPr>
                        <w:t>,</w:t>
                      </w:r>
                      <w:r>
                        <w:rPr>
                          <w:rStyle w:val="195"/>
                        </w:rPr>
                        <w:t xml:space="preserve"> </w:t>
                      </w:r>
                      <w:r>
                        <w:rPr>
                          <w:rStyle w:val="173"/>
                        </w:rPr>
                        <w:t>"favorite_count"</w:t>
                      </w:r>
                      <w:r>
                        <w:rPr>
                          <w:rStyle w:val="185"/>
                        </w:rPr>
                        <w:t>,</w:t>
                      </w:r>
                      <w:r>
                        <w:rPr>
                          <w:rStyle w:val="195"/>
                        </w:rPr>
                        <w:t xml:space="preserve"> </w:t>
                      </w:r>
                      <w:r>
                        <w:rPr>
                          <w:rStyle w:val="173"/>
                        </w:rPr>
                        <w:t>"rating"</w:t>
                      </w:r>
                      <w:r>
                        <w:rPr>
                          <w:rStyle w:val="185"/>
                        </w:rPr>
                        <w:t>,</w:t>
                      </w:r>
                      <w:r>
                        <w:rPr>
                          <w:rStyle w:val="195"/>
                        </w:rPr>
                        <w:t xml:space="preserve"> </w:t>
                      </w:r>
                      <w:r>
                        <w:rPr>
                          <w:rStyle w:val="173"/>
                        </w:rPr>
                        <w:t>"rating_count"</w:t>
                      </w:r>
                      <w:r>
                        <w:rPr>
                          <w:rStyle w:val="185"/>
                        </w:rPr>
                        <w:t>,</w:t>
                      </w:r>
                      <w:r>
                        <w:rPr>
                          <w:rStyle w:val="195"/>
                        </w:rPr>
                        <w:t xml:space="preserve"> </w:t>
                      </w:r>
                      <w:r>
                        <w:rPr>
                          <w:rStyle w:val="173"/>
                        </w:rPr>
                        <w:t>"genre"</w:t>
                      </w:r>
                      <w:r>
                        <w:rPr>
                          <w:rStyle w:val="185"/>
                        </w:rPr>
                        <w:t>,</w:t>
                      </w:r>
                      <w:r>
                        <w:rPr>
                          <w:rStyle w:val="195"/>
                        </w:rPr>
                        <w:t xml:space="preserve"> </w:t>
                      </w:r>
                      <w:r>
                        <w:rPr>
                          <w:rStyle w:val="173"/>
                        </w:rPr>
                        <w:t>"region"</w:t>
                      </w:r>
                      <w:r>
                        <w:rPr>
                          <w:rStyle w:val="185"/>
                        </w:rPr>
                        <w:t>)</w:t>
                      </w:r>
                      <w:r>
                        <w:br w:type="textWrapping"/>
                      </w:r>
                      <w:r>
                        <w:rPr>
                          <w:rStyle w:val="195"/>
                        </w:rPr>
                        <w:t xml:space="preserve">                </w:t>
                      </w:r>
                      <w:r>
                        <w:rPr>
                          <w:rStyle w:val="185"/>
                        </w:rPr>
                        <w:t>.</w:t>
                      </w:r>
                      <w:r>
                        <w:rPr>
                          <w:rStyle w:val="182"/>
                        </w:rPr>
                        <w:t>filter</w:t>
                      </w:r>
                      <w:r>
                        <w:rPr>
                          <w:rStyle w:val="185"/>
                        </w:rPr>
                        <w:t>(</w:t>
                      </w:r>
                      <w:r>
                        <w:rPr>
                          <w:rStyle w:val="165"/>
                        </w:rPr>
                        <w:t>new</w:t>
                      </w:r>
                      <w:r>
                        <w:rPr>
                          <w:rStyle w:val="195"/>
                        </w:rPr>
                        <w:t xml:space="preserve"> FilterFunction</w:t>
                      </w:r>
                      <w:r>
                        <w:rPr>
                          <w:rStyle w:val="185"/>
                        </w:rPr>
                        <w:t>&lt;</w:t>
                      </w:r>
                      <w:r>
                        <w:rPr>
                          <w:rStyle w:val="195"/>
                        </w:rPr>
                        <w:t>Album</w:t>
                      </w:r>
                      <w:r>
                        <w:rPr>
                          <w:rStyle w:val="185"/>
                        </w:rPr>
                        <w: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boolean</w:t>
                      </w:r>
                      <w:r>
                        <w:rPr>
                          <w:rStyle w:val="195"/>
                        </w:rPr>
                        <w:t xml:space="preserve"> </w:t>
                      </w:r>
                      <w:r>
                        <w:rPr>
                          <w:rStyle w:val="182"/>
                        </w:rPr>
                        <w:t>filter</w:t>
                      </w:r>
                      <w:r>
                        <w:rPr>
                          <w:rStyle w:val="185"/>
                        </w:rPr>
                        <w:t>(</w:t>
                      </w:r>
                      <w:r>
                        <w:rPr>
                          <w:rStyle w:val="195"/>
                        </w:rPr>
                        <w:t>Album album</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84"/>
                        </w:rPr>
                        <w:t>return</w:t>
                      </w:r>
                      <w:r>
                        <w:rPr>
                          <w:rStyle w:val="195"/>
                        </w:rPr>
                        <w:t xml:space="preserve"> album</w:t>
                      </w:r>
                      <w:r>
                        <w:rPr>
                          <w:rStyle w:val="185"/>
                        </w:rPr>
                        <w:t>.</w:t>
                      </w:r>
                      <w:r>
                        <w:rPr>
                          <w:rStyle w:val="182"/>
                        </w:rPr>
                        <w:t>album_id</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br w:type="textWrapping"/>
                      </w:r>
                      <w:r>
                        <w:rPr>
                          <w:rStyle w:val="195"/>
                        </w:rPr>
                        <w:t xml:space="preserve">                                album</w:t>
                      </w:r>
                      <w:r>
                        <w:rPr>
                          <w:rStyle w:val="185"/>
                        </w:rPr>
                        <w:t>.</w:t>
                      </w:r>
                      <w:r>
                        <w:rPr>
                          <w:rStyle w:val="182"/>
                        </w:rPr>
                        <w:t>release_year</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&gt;=</w:t>
                      </w:r>
                      <w:r>
                        <w:rPr>
                          <w:rStyle w:val="195"/>
                        </w:rPr>
                        <w:t xml:space="preserve"> </w:t>
                      </w:r>
                      <w:r>
                        <w:rPr>
                          <w:rStyle w:val="167"/>
                        </w:rPr>
                        <w:t>1900</w:t>
                      </w:r>
                      <w:r>
                        <w:rPr>
                          <w:rStyle w:val="195"/>
                        </w:rPr>
                        <w:t xml:space="preserve"> </w:t>
                      </w:r>
                      <w:r>
                        <w:rPr>
                          <w:rStyle w:val="185"/>
                        </w:rPr>
                        <w:t>&amp;&amp;</w:t>
                      </w:r>
                      <w:r>
                        <w:rPr>
                          <w:rStyle w:val="195"/>
                        </w:rPr>
                        <w:t xml:space="preserve"> album</w:t>
                      </w:r>
                      <w:r>
                        <w:rPr>
                          <w:rStyle w:val="185"/>
                        </w:rPr>
                        <w:t>.</w:t>
                      </w:r>
                      <w:r>
                        <w:rPr>
                          <w:rStyle w:val="182"/>
                        </w:rPr>
                        <w:t>release_year</w:t>
                      </w:r>
                      <w:r>
                        <w:rPr>
                          <w:rStyle w:val="195"/>
                        </w:rPr>
                        <w:t xml:space="preserve"> </w:t>
                      </w:r>
                      <w:r>
                        <w:rPr>
                          <w:rStyle w:val="185"/>
                        </w:rPr>
                        <w:t>&lt;=</w:t>
                      </w:r>
                      <w:r>
                        <w:rPr>
                          <w:rStyle w:val="195"/>
                        </w:rPr>
                        <w:t xml:space="preserve"> </w:t>
                      </w:r>
                      <w:r>
                        <w:rPr>
                          <w:rStyle w:val="167"/>
                        </w:rPr>
                        <w:t>2025</w:t>
                      </w:r>
                      <w:r>
                        <w:rPr>
                          <w:rStyle w:val="195"/>
                        </w:rPr>
                        <w:t xml:space="preserve"> </w:t>
                      </w:r>
                      <w:r>
                        <w:rPr>
                          <w:rStyle w:val="185"/>
                        </w:rPr>
                        <w:t>&amp;&amp;</w:t>
                      </w:r>
                      <w:r>
                        <w:br w:type="textWrapping"/>
                      </w:r>
                      <w:r>
                        <w:rPr>
                          <w:rStyle w:val="195"/>
                        </w:rPr>
                        <w:t xml:space="preserve">                                album</w:t>
                      </w:r>
                      <w:r>
                        <w:rPr>
                          <w:rStyle w:val="185"/>
                        </w:rPr>
                        <w:t>.</w:t>
                      </w:r>
                      <w:r>
                        <w:rPr>
                          <w:rStyle w:val="182"/>
                        </w:rPr>
                        <w:t>play_count</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play_count</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br w:type="textWrapping"/>
                      </w:r>
                      <w:r>
                        <w:rPr>
                          <w:rStyle w:val="195"/>
                        </w:rPr>
                        <w:t xml:space="preserve">                                album</w:t>
                      </w:r>
                      <w:r>
                        <w:rPr>
                          <w:rStyle w:val="185"/>
                        </w:rPr>
                        <w:t>.</w:t>
                      </w:r>
                      <w:r>
                        <w:rPr>
                          <w:rStyle w:val="182"/>
                        </w:rPr>
                        <w:t>rating</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&gt;=</w:t>
                      </w:r>
                      <w:r>
                        <w:rPr>
                          <w:rStyle w:val="195"/>
                        </w:rPr>
                        <w:t xml:space="preserve"> </w:t>
                      </w:r>
                      <w:r>
                        <w:rPr>
                          <w:rStyle w:val="167"/>
                        </w:rPr>
                        <w:t>0</w:t>
                      </w:r>
                      <w:r>
                        <w:rPr>
                          <w:rStyle w:val="195"/>
                        </w:rPr>
                        <w:t xml:space="preserve"> </w:t>
                      </w:r>
                      <w:r>
                        <w:rPr>
                          <w:rStyle w:val="185"/>
                        </w:rPr>
                        <w:t>&amp;&amp;</w:t>
                      </w:r>
                      <w:r>
                        <w:rPr>
                          <w:rStyle w:val="195"/>
                        </w:rPr>
                        <w:t xml:space="preserve"> album</w:t>
                      </w:r>
                      <w:r>
                        <w:rPr>
                          <w:rStyle w:val="185"/>
                        </w:rPr>
                        <w:t>.</w:t>
                      </w:r>
                      <w:r>
                        <w:rPr>
                          <w:rStyle w:val="182"/>
                        </w:rPr>
                        <w:t>rating</w:t>
                      </w:r>
                      <w:r>
                        <w:rPr>
                          <w:rStyle w:val="195"/>
                        </w:rPr>
                        <w:t xml:space="preserve"> </w:t>
                      </w:r>
                      <w:r>
                        <w:rPr>
                          <w:rStyle w:val="185"/>
                        </w:rPr>
                        <w:t>&lt;=</w:t>
                      </w:r>
                      <w:r>
                        <w:rPr>
                          <w:rStyle w:val="195"/>
                        </w:rPr>
                        <w:t xml:space="preserve"> </w:t>
                      </w:r>
                      <w:r>
                        <w:rPr>
                          <w:rStyle w:val="167"/>
                        </w:rPr>
                        <w:t>10</w:t>
                      </w:r>
                      <w:r>
                        <w:rPr>
                          <w:rStyle w:val="195"/>
                        </w:rPr>
                        <w:t xml:space="preserve"> </w:t>
                      </w:r>
                      <w:r>
                        <w:rPr>
                          <w:rStyle w:val="185"/>
                        </w:rPr>
                        <w:t>&amp;&amp;</w:t>
                      </w:r>
                      <w:r>
                        <w:br w:type="textWrapping"/>
                      </w:r>
                      <w:r>
                        <w:rPr>
                          <w:rStyle w:val="195"/>
                        </w:rPr>
                        <w:t xml:space="preserve">                                album</w:t>
                      </w:r>
                      <w:r>
                        <w:rPr>
                          <w:rStyle w:val="185"/>
                        </w:rPr>
                        <w:t>.</w:t>
                      </w:r>
                      <w:r>
                        <w:rPr>
                          <w:rStyle w:val="182"/>
                        </w:rPr>
                        <w:t>genre</w:t>
                      </w:r>
                      <w:r>
                        <w:rPr>
                          <w:rStyle w:val="195"/>
                        </w:rPr>
                        <w:t xml:space="preserve"> </w:t>
                      </w:r>
                      <w:r>
                        <w:rPr>
                          <w:rStyle w:val="185"/>
                        </w:rPr>
                        <w:t>!=</w:t>
                      </w:r>
                      <w:r>
                        <w:rPr>
                          <w:rStyle w:val="195"/>
                        </w:rPr>
                        <w:t xml:space="preserve"> </w:t>
                      </w:r>
                      <w:r>
                        <w:rPr>
                          <w:rStyle w:val="165"/>
                        </w:rPr>
                        <w:t>null</w:t>
                      </w:r>
                      <w:r>
                        <w:rPr>
                          <w:rStyle w:val="195"/>
                        </w:rPr>
                        <w:t xml:space="preserve"> </w:t>
                      </w:r>
                      <w:r>
                        <w:rPr>
                          <w:rStyle w:val="185"/>
                        </w:rPr>
                        <w:t>&amp;&amp;</w:t>
                      </w:r>
                      <w:r>
                        <w:rPr>
                          <w:rStyle w:val="195"/>
                        </w:rPr>
                        <w:t xml:space="preserve"> </w:t>
                      </w:r>
                      <w:r>
                        <w:rPr>
                          <w:rStyle w:val="185"/>
                        </w:rPr>
                        <w:t>!</w:t>
                      </w:r>
                      <w:r>
                        <w:rPr>
                          <w:rStyle w:val="195"/>
                        </w:rPr>
                        <w:t>album</w:t>
                      </w:r>
                      <w:r>
                        <w:rPr>
                          <w:rStyle w:val="185"/>
                        </w:rPr>
                        <w:t>.</w:t>
                      </w:r>
                      <w:r>
                        <w:rPr>
                          <w:rStyle w:val="182"/>
                        </w:rPr>
                        <w:t>genre</w:t>
                      </w:r>
                      <w:r>
                        <w:rPr>
                          <w:rStyle w:val="185"/>
                        </w:rPr>
                        <w:t>.</w:t>
                      </w:r>
                      <w:r>
                        <w:rPr>
                          <w:rStyle w:val="182"/>
                        </w:rPr>
                        <w:t>trim</w:t>
                      </w:r>
                      <w:r>
                        <w:rPr>
                          <w:rStyle w:val="185"/>
                        </w:rPr>
                        <w:t>().</w:t>
                      </w:r>
                      <w:r>
                        <w:rPr>
                          <w:rStyle w:val="182"/>
                        </w:rPr>
                        <w:t>isEmpty</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85"/>
                        </w:rPr>
                        <w:t>}</w:t>
                      </w:r>
                    </w:p>
                  </w:txbxContent>
                </v:textbox>
                <w10:wrap type="square"/>
              </v:shape>
            </w:pict>
          </mc:Fallback>
        </mc:AlternateContent>
      </w:r>
      <w:r>
        <w:t xml:space="preserve">3.4 </w:t>
      </w:r>
      <w:r>
        <w:rPr>
          <w:rFonts w:hint="eastAsia"/>
        </w:rPr>
        <w:t>性能优化策略</w:t>
      </w:r>
    </w:p>
    <w:p w14:paraId="254DFF68">
      <w:r>
        <w:rPr>
          <w:rFonts w:hint="eastAsia"/>
        </w:rPr>
        <w:t>针对大规模音乐数据处理，我们实施了多项性能优化措施。优化方法包括数据分区、计算下推和内存管理等方面。</w:t>
      </w:r>
    </w:p>
    <w:p w14:paraId="291E8D0E">
      <w:pPr>
        <w:pStyle w:val="5"/>
      </w:pPr>
      <w:bookmarkStart w:id="25" w:name="数据分区优化"/>
      <w:r>
        <w:rPr>
          <w:rFonts w:hint="eastAsia"/>
        </w:rPr>
        <w:t>数据分区优化</w:t>
      </w:r>
    </w:p>
    <w:bookmarkEnd w:id="24"/>
    <w:bookmarkEnd w:id="25"/>
    <w:p w14:paraId="1C0CFDC7">
      <w:pPr>
        <w:pStyle w:val="4"/>
      </w:pPr>
      <w:bookmarkStart w:id="26" w:name="结果验证与质量保证"/>
      <w:r>
        <w:rPr>
          <w:sz w:val="26"/>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1828800" cy="1828800"/>
                <wp:effectExtent l="4445" t="4445" r="8255" b="8255"/>
                <wp:wrapSquare wrapText="bothSides"/>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A76815">
                            <w:pPr>
                              <w:pStyle w:val="164"/>
                            </w:pPr>
                            <w:r>
                              <w:rPr>
                                <w:rStyle w:val="177"/>
                              </w:rPr>
                              <w:t>// 数据分区策略优化</w:t>
                            </w:r>
                            <w:r>
                              <w:br w:type="textWrapping"/>
                            </w:r>
                            <w:r>
                              <w:rPr>
                                <w:rStyle w:val="177"/>
                              </w:rPr>
                              <w:t>// 方法说明：根据分析需求定制数据分布</w:t>
                            </w:r>
                            <w:r>
                              <w:br w:type="textWrapping"/>
                            </w:r>
                            <w:r>
                              <w:br w:type="textWrapping"/>
                            </w:r>
                            <w:r>
                              <w:rPr>
                                <w:rStyle w:val="195"/>
                              </w:rPr>
                              <w:t>DataSet</w:t>
                            </w:r>
                            <w:r>
                              <w:rPr>
                                <w:rStyle w:val="185"/>
                              </w:rPr>
                              <w:t>&lt;</w:t>
                            </w:r>
                            <w:r>
                              <w:rPr>
                                <w:rStyle w:val="195"/>
                              </w:rPr>
                              <w:t>Album</w:t>
                            </w:r>
                            <w:r>
                              <w:rPr>
                                <w:rStyle w:val="185"/>
                              </w:rPr>
                              <w:t>&gt;</w:t>
                            </w:r>
                            <w:r>
                              <w:rPr>
                                <w:rStyle w:val="195"/>
                              </w:rPr>
                              <w:t xml:space="preserve"> partitionedAlbums </w:t>
                            </w:r>
                            <w:r>
                              <w:rPr>
                                <w:rStyle w:val="185"/>
                              </w:rPr>
                              <w:t>=</w:t>
                            </w:r>
                            <w:r>
                              <w:rPr>
                                <w:rStyle w:val="195"/>
                              </w:rPr>
                              <w:t xml:space="preserve"> cleanAlbums</w:t>
                            </w:r>
                            <w:r>
                              <w:br w:type="textWrapping"/>
                            </w:r>
                            <w:r>
                              <w:rPr>
                                <w:rStyle w:val="195"/>
                              </w:rPr>
                              <w:t xml:space="preserve">    </w:t>
                            </w:r>
                            <w:r>
                              <w:rPr>
                                <w:rStyle w:val="185"/>
                              </w:rPr>
                              <w:t>.</w:t>
                            </w:r>
                            <w:r>
                              <w:rPr>
                                <w:rStyle w:val="182"/>
                              </w:rPr>
                              <w:t>partitionByHash</w:t>
                            </w:r>
                            <w:r>
                              <w:rPr>
                                <w:rStyle w:val="185"/>
                              </w:rPr>
                              <w:t>(</w:t>
                            </w:r>
                            <w:r>
                              <w:rPr>
                                <w:rStyle w:val="173"/>
                              </w:rPr>
                              <w:t>"release_year"</w:t>
                            </w:r>
                            <w:r>
                              <w:rPr>
                                <w:rStyle w:val="185"/>
                              </w:rPr>
                              <w:t>)</w:t>
                            </w:r>
                            <w:r>
                              <w:rPr>
                                <w:rStyle w:val="195"/>
                              </w:rPr>
                              <w:t xml:space="preserve">  </w:t>
                            </w:r>
                            <w:r>
                              <w:rPr>
                                <w:rStyle w:val="177"/>
                              </w:rPr>
                              <w:t>// 按年份哈希分区</w:t>
                            </w:r>
                            <w:r>
                              <w:br w:type="textWrapping"/>
                            </w:r>
                            <w:r>
                              <w:rPr>
                                <w:rStyle w:val="195"/>
                              </w:rPr>
                              <w:t xml:space="preserve">    </w:t>
                            </w:r>
                            <w:r>
                              <w:rPr>
                                <w:rStyle w:val="185"/>
                              </w:rPr>
                              <w:t>.</w:t>
                            </w:r>
                            <w:r>
                              <w:rPr>
                                <w:rStyle w:val="182"/>
                              </w:rPr>
                              <w:t>mapPartition</w:t>
                            </w:r>
                            <w:r>
                              <w:rPr>
                                <w:rStyle w:val="185"/>
                              </w:rPr>
                              <w:t>(</w:t>
                            </w:r>
                            <w:r>
                              <w:rPr>
                                <w:rStyle w:val="165"/>
                              </w:rPr>
                              <w:t>new</w:t>
                            </w:r>
                            <w:r>
                              <w:rPr>
                                <w:rStyle w:val="195"/>
                              </w:rPr>
                              <w:t xml:space="preserve"> MapPartitionFunction</w:t>
                            </w:r>
                            <w:r>
                              <w:rPr>
                                <w:rStyle w:val="185"/>
                              </w:rPr>
                              <w:t>&lt;</w:t>
                            </w:r>
                            <w:r>
                              <w:rPr>
                                <w:rStyle w:val="195"/>
                              </w:rPr>
                              <w:t>Album</w:t>
                            </w:r>
                            <w:r>
                              <w:rPr>
                                <w:rStyle w:val="185"/>
                              </w:rPr>
                              <w:t>,</w:t>
                            </w:r>
                            <w:r>
                              <w:rPr>
                                <w:rStyle w:val="195"/>
                              </w:rPr>
                              <w:t xml:space="preserve"> Album</w:t>
                            </w:r>
                            <w:r>
                              <w:rPr>
                                <w:rStyle w:val="185"/>
                              </w:rPr>
                              <w: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void</w:t>
                            </w:r>
                            <w:r>
                              <w:rPr>
                                <w:rStyle w:val="195"/>
                              </w:rPr>
                              <w:t xml:space="preserve"> </w:t>
                            </w:r>
                            <w:r>
                              <w:rPr>
                                <w:rStyle w:val="182"/>
                              </w:rPr>
                              <w:t>mapPartition</w:t>
                            </w:r>
                            <w:r>
                              <w:rPr>
                                <w:rStyle w:val="185"/>
                              </w:rPr>
                              <w:t>(</w:t>
                            </w:r>
                            <w:r>
                              <w:rPr>
                                <w:rStyle w:val="186"/>
                              </w:rPr>
                              <w:t>Iterable</w:t>
                            </w:r>
                            <w:r>
                              <w:rPr>
                                <w:rStyle w:val="185"/>
                              </w:rPr>
                              <w:t>&lt;</w:t>
                            </w:r>
                            <w:r>
                              <w:rPr>
                                <w:rStyle w:val="195"/>
                              </w:rPr>
                              <w:t>Album</w:t>
                            </w:r>
                            <w:r>
                              <w:rPr>
                                <w:rStyle w:val="185"/>
                              </w:rPr>
                              <w:t>&gt;</w:t>
                            </w:r>
                            <w:r>
                              <w:rPr>
                                <w:rStyle w:val="195"/>
                              </w:rPr>
                              <w:t xml:space="preserve"> values</w:t>
                            </w:r>
                            <w:r>
                              <w:rPr>
                                <w:rStyle w:val="185"/>
                              </w:rPr>
                              <w:t>,</w:t>
                            </w:r>
                            <w:r>
                              <w:rPr>
                                <w:rStyle w:val="195"/>
                              </w:rPr>
                              <w:t xml:space="preserve"> Collector</w:t>
                            </w:r>
                            <w:r>
                              <w:rPr>
                                <w:rStyle w:val="185"/>
                              </w:rPr>
                              <w:t>&lt;</w:t>
                            </w:r>
                            <w:r>
                              <w:rPr>
                                <w:rStyle w:val="195"/>
                              </w:rPr>
                              <w:t>Album</w:t>
                            </w:r>
                            <w:r>
                              <w:rPr>
                                <w:rStyle w:val="185"/>
                              </w:rPr>
                              <w:t>&gt;</w:t>
                            </w:r>
                            <w:r>
                              <w:rPr>
                                <w:rStyle w:val="195"/>
                              </w:rPr>
                              <w:t xml:space="preserve"> out</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分区内预处理</w:t>
                            </w:r>
                            <w:r>
                              <w:br w:type="textWrapping"/>
                            </w:r>
                            <w:r>
                              <w:rPr>
                                <w:rStyle w:val="195"/>
                              </w:rPr>
                              <w:t xml:space="preserve">            </w:t>
                            </w:r>
                            <w:r>
                              <w:rPr>
                                <w:rStyle w:val="184"/>
                              </w:rPr>
                              <w:t>for</w:t>
                            </w:r>
                            <w:r>
                              <w:rPr>
                                <w:rStyle w:val="195"/>
                              </w:rPr>
                              <w:t xml:space="preserve"> </w:t>
                            </w:r>
                            <w:r>
                              <w:rPr>
                                <w:rStyle w:val="185"/>
                              </w:rPr>
                              <w:t>(</w:t>
                            </w:r>
                            <w:r>
                              <w:rPr>
                                <w:rStyle w:val="195"/>
                              </w:rPr>
                              <w:t xml:space="preserve">Album album </w:t>
                            </w:r>
                            <w:r>
                              <w:rPr>
                                <w:rStyle w:val="185"/>
                              </w:rPr>
                              <w:t>:</w:t>
                            </w:r>
                            <w:r>
                              <w:rPr>
                                <w:rStyle w:val="195"/>
                              </w:rPr>
                              <w:t xml:space="preserve"> values</w:t>
                            </w:r>
                            <w:r>
                              <w:rPr>
                                <w:rStyle w:val="185"/>
                              </w:rPr>
                              <w:t>)</w:t>
                            </w:r>
                            <w:r>
                              <w:rPr>
                                <w:rStyle w:val="195"/>
                              </w:rPr>
                              <w:t xml:space="preserve"> </w:t>
                            </w:r>
                            <w:r>
                              <w:rPr>
                                <w:rStyle w:val="185"/>
                              </w:rPr>
                              <w:t>{</w:t>
                            </w:r>
                            <w:r>
                              <w:br w:type="textWrapping"/>
                            </w:r>
                            <w:r>
                              <w:rPr>
                                <w:rStyle w:val="195"/>
                              </w:rPr>
                              <w:t xml:space="preserve">                </w:t>
                            </w:r>
                            <w:r>
                              <w:rPr>
                                <w:rStyle w:val="177"/>
                              </w:rPr>
                              <w:t>// 数据压缩和编码优化</w:t>
                            </w:r>
                            <w:r>
                              <w:br w:type="textWrapping"/>
                            </w:r>
                            <w:r>
                              <w:rPr>
                                <w:rStyle w:val="195"/>
                              </w:rPr>
                              <w:t xml:space="preserve">                out</w:t>
                            </w:r>
                            <w:r>
                              <w:rPr>
                                <w:rStyle w:val="185"/>
                              </w:rPr>
                              <w:t>.</w:t>
                            </w:r>
                            <w:r>
                              <w:rPr>
                                <w:rStyle w:val="182"/>
                              </w:rPr>
                              <w:t>collect</w:t>
                            </w:r>
                            <w:r>
                              <w:rPr>
                                <w:rStyle w:val="185"/>
                              </w:rPr>
                              <w:t>(</w:t>
                            </w:r>
                            <w:r>
                              <w:rPr>
                                <w:rStyle w:val="195"/>
                              </w:rPr>
                              <w:t>album</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848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ld6jI1I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JXeoyNSAgAAuAQAAA4AAAAA&#10;AAAAAQAgAAAAHgEAAGRycy9lMm9Eb2MueG1sUEsFBgAAAAAGAAYAWQEAAOIFAAAAAA==&#10;">
                <v:fill on="t" focussize="0,0"/>
                <v:stroke weight="0.5pt" color="#000000 [3204]" joinstyle="round"/>
                <v:imagedata o:title=""/>
                <o:lock v:ext="edit" aspectratio="f"/>
                <v:textbox style="mso-fit-shape-to-text:t;">
                  <w:txbxContent>
                    <w:p w14:paraId="56A76815">
                      <w:pPr>
                        <w:pStyle w:val="164"/>
                      </w:pPr>
                      <w:r>
                        <w:rPr>
                          <w:rStyle w:val="177"/>
                        </w:rPr>
                        <w:t>// 数据分区策略优化</w:t>
                      </w:r>
                      <w:r>
                        <w:br w:type="textWrapping"/>
                      </w:r>
                      <w:r>
                        <w:rPr>
                          <w:rStyle w:val="177"/>
                        </w:rPr>
                        <w:t>// 方法说明：根据分析需求定制数据分布</w:t>
                      </w:r>
                      <w:r>
                        <w:br w:type="textWrapping"/>
                      </w:r>
                      <w:r>
                        <w:br w:type="textWrapping"/>
                      </w:r>
                      <w:r>
                        <w:rPr>
                          <w:rStyle w:val="195"/>
                        </w:rPr>
                        <w:t>DataSet</w:t>
                      </w:r>
                      <w:r>
                        <w:rPr>
                          <w:rStyle w:val="185"/>
                        </w:rPr>
                        <w:t>&lt;</w:t>
                      </w:r>
                      <w:r>
                        <w:rPr>
                          <w:rStyle w:val="195"/>
                        </w:rPr>
                        <w:t>Album</w:t>
                      </w:r>
                      <w:r>
                        <w:rPr>
                          <w:rStyle w:val="185"/>
                        </w:rPr>
                        <w:t>&gt;</w:t>
                      </w:r>
                      <w:r>
                        <w:rPr>
                          <w:rStyle w:val="195"/>
                        </w:rPr>
                        <w:t xml:space="preserve"> partitionedAlbums </w:t>
                      </w:r>
                      <w:r>
                        <w:rPr>
                          <w:rStyle w:val="185"/>
                        </w:rPr>
                        <w:t>=</w:t>
                      </w:r>
                      <w:r>
                        <w:rPr>
                          <w:rStyle w:val="195"/>
                        </w:rPr>
                        <w:t xml:space="preserve"> cleanAlbums</w:t>
                      </w:r>
                      <w:r>
                        <w:br w:type="textWrapping"/>
                      </w:r>
                      <w:r>
                        <w:rPr>
                          <w:rStyle w:val="195"/>
                        </w:rPr>
                        <w:t xml:space="preserve">    </w:t>
                      </w:r>
                      <w:r>
                        <w:rPr>
                          <w:rStyle w:val="185"/>
                        </w:rPr>
                        <w:t>.</w:t>
                      </w:r>
                      <w:r>
                        <w:rPr>
                          <w:rStyle w:val="182"/>
                        </w:rPr>
                        <w:t>partitionByHash</w:t>
                      </w:r>
                      <w:r>
                        <w:rPr>
                          <w:rStyle w:val="185"/>
                        </w:rPr>
                        <w:t>(</w:t>
                      </w:r>
                      <w:r>
                        <w:rPr>
                          <w:rStyle w:val="173"/>
                        </w:rPr>
                        <w:t>"release_year"</w:t>
                      </w:r>
                      <w:r>
                        <w:rPr>
                          <w:rStyle w:val="185"/>
                        </w:rPr>
                        <w:t>)</w:t>
                      </w:r>
                      <w:r>
                        <w:rPr>
                          <w:rStyle w:val="195"/>
                        </w:rPr>
                        <w:t xml:space="preserve">  </w:t>
                      </w:r>
                      <w:r>
                        <w:rPr>
                          <w:rStyle w:val="177"/>
                        </w:rPr>
                        <w:t>// 按年份哈希分区</w:t>
                      </w:r>
                      <w:r>
                        <w:br w:type="textWrapping"/>
                      </w:r>
                      <w:r>
                        <w:rPr>
                          <w:rStyle w:val="195"/>
                        </w:rPr>
                        <w:t xml:space="preserve">    </w:t>
                      </w:r>
                      <w:r>
                        <w:rPr>
                          <w:rStyle w:val="185"/>
                        </w:rPr>
                        <w:t>.</w:t>
                      </w:r>
                      <w:r>
                        <w:rPr>
                          <w:rStyle w:val="182"/>
                        </w:rPr>
                        <w:t>mapPartition</w:t>
                      </w:r>
                      <w:r>
                        <w:rPr>
                          <w:rStyle w:val="185"/>
                        </w:rPr>
                        <w:t>(</w:t>
                      </w:r>
                      <w:r>
                        <w:rPr>
                          <w:rStyle w:val="165"/>
                        </w:rPr>
                        <w:t>new</w:t>
                      </w:r>
                      <w:r>
                        <w:rPr>
                          <w:rStyle w:val="195"/>
                        </w:rPr>
                        <w:t xml:space="preserve"> MapPartitionFunction</w:t>
                      </w:r>
                      <w:r>
                        <w:rPr>
                          <w:rStyle w:val="185"/>
                        </w:rPr>
                        <w:t>&lt;</w:t>
                      </w:r>
                      <w:r>
                        <w:rPr>
                          <w:rStyle w:val="195"/>
                        </w:rPr>
                        <w:t>Album</w:t>
                      </w:r>
                      <w:r>
                        <w:rPr>
                          <w:rStyle w:val="185"/>
                        </w:rPr>
                        <w:t>,</w:t>
                      </w:r>
                      <w:r>
                        <w:rPr>
                          <w:rStyle w:val="195"/>
                        </w:rPr>
                        <w:t xml:space="preserve"> Album</w:t>
                      </w:r>
                      <w:r>
                        <w:rPr>
                          <w:rStyle w:val="185"/>
                        </w:rPr>
                        <w:t>&gt;()</w:t>
                      </w:r>
                      <w:r>
                        <w:rPr>
                          <w:rStyle w:val="195"/>
                        </w:rPr>
                        <w:t xml:space="preserve"> </w:t>
                      </w:r>
                      <w:r>
                        <w:rPr>
                          <w:rStyle w:val="185"/>
                        </w:rPr>
                        <w:t>{</w:t>
                      </w:r>
                      <w:r>
                        <w:br w:type="textWrapping"/>
                      </w:r>
                      <w:r>
                        <w:rPr>
                          <w:rStyle w:val="195"/>
                        </w:rPr>
                        <w:t xml:space="preserve">        </w:t>
                      </w:r>
                      <w:r>
                        <w:rPr>
                          <w:rStyle w:val="189"/>
                        </w:rPr>
                        <w:t>@Override</w:t>
                      </w:r>
                      <w:r>
                        <w:br w:type="textWrapping"/>
                      </w:r>
                      <w:r>
                        <w:rPr>
                          <w:rStyle w:val="195"/>
                        </w:rPr>
                        <w:t xml:space="preserve">        </w:t>
                      </w:r>
                      <w:r>
                        <w:rPr>
                          <w:rStyle w:val="165"/>
                        </w:rPr>
                        <w:t>public</w:t>
                      </w:r>
                      <w:r>
                        <w:rPr>
                          <w:rStyle w:val="195"/>
                        </w:rPr>
                        <w:t xml:space="preserve"> </w:t>
                      </w:r>
                      <w:r>
                        <w:rPr>
                          <w:rStyle w:val="166"/>
                        </w:rPr>
                        <w:t>void</w:t>
                      </w:r>
                      <w:r>
                        <w:rPr>
                          <w:rStyle w:val="195"/>
                        </w:rPr>
                        <w:t xml:space="preserve"> </w:t>
                      </w:r>
                      <w:r>
                        <w:rPr>
                          <w:rStyle w:val="182"/>
                        </w:rPr>
                        <w:t>mapPartition</w:t>
                      </w:r>
                      <w:r>
                        <w:rPr>
                          <w:rStyle w:val="185"/>
                        </w:rPr>
                        <w:t>(</w:t>
                      </w:r>
                      <w:r>
                        <w:rPr>
                          <w:rStyle w:val="186"/>
                        </w:rPr>
                        <w:t>Iterable</w:t>
                      </w:r>
                      <w:r>
                        <w:rPr>
                          <w:rStyle w:val="185"/>
                        </w:rPr>
                        <w:t>&lt;</w:t>
                      </w:r>
                      <w:r>
                        <w:rPr>
                          <w:rStyle w:val="195"/>
                        </w:rPr>
                        <w:t>Album</w:t>
                      </w:r>
                      <w:r>
                        <w:rPr>
                          <w:rStyle w:val="185"/>
                        </w:rPr>
                        <w:t>&gt;</w:t>
                      </w:r>
                      <w:r>
                        <w:rPr>
                          <w:rStyle w:val="195"/>
                        </w:rPr>
                        <w:t xml:space="preserve"> values</w:t>
                      </w:r>
                      <w:r>
                        <w:rPr>
                          <w:rStyle w:val="185"/>
                        </w:rPr>
                        <w:t>,</w:t>
                      </w:r>
                      <w:r>
                        <w:rPr>
                          <w:rStyle w:val="195"/>
                        </w:rPr>
                        <w:t xml:space="preserve"> Collector</w:t>
                      </w:r>
                      <w:r>
                        <w:rPr>
                          <w:rStyle w:val="185"/>
                        </w:rPr>
                        <w:t>&lt;</w:t>
                      </w:r>
                      <w:r>
                        <w:rPr>
                          <w:rStyle w:val="195"/>
                        </w:rPr>
                        <w:t>Album</w:t>
                      </w:r>
                      <w:r>
                        <w:rPr>
                          <w:rStyle w:val="185"/>
                        </w:rPr>
                        <w:t>&gt;</w:t>
                      </w:r>
                      <w:r>
                        <w:rPr>
                          <w:rStyle w:val="195"/>
                        </w:rPr>
                        <w:t xml:space="preserve"> out</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分区内预处理</w:t>
                      </w:r>
                      <w:r>
                        <w:br w:type="textWrapping"/>
                      </w:r>
                      <w:r>
                        <w:rPr>
                          <w:rStyle w:val="195"/>
                        </w:rPr>
                        <w:t xml:space="preserve">            </w:t>
                      </w:r>
                      <w:r>
                        <w:rPr>
                          <w:rStyle w:val="184"/>
                        </w:rPr>
                        <w:t>for</w:t>
                      </w:r>
                      <w:r>
                        <w:rPr>
                          <w:rStyle w:val="195"/>
                        </w:rPr>
                        <w:t xml:space="preserve"> </w:t>
                      </w:r>
                      <w:r>
                        <w:rPr>
                          <w:rStyle w:val="185"/>
                        </w:rPr>
                        <w:t>(</w:t>
                      </w:r>
                      <w:r>
                        <w:rPr>
                          <w:rStyle w:val="195"/>
                        </w:rPr>
                        <w:t xml:space="preserve">Album album </w:t>
                      </w:r>
                      <w:r>
                        <w:rPr>
                          <w:rStyle w:val="185"/>
                        </w:rPr>
                        <w:t>:</w:t>
                      </w:r>
                      <w:r>
                        <w:rPr>
                          <w:rStyle w:val="195"/>
                        </w:rPr>
                        <w:t xml:space="preserve"> values</w:t>
                      </w:r>
                      <w:r>
                        <w:rPr>
                          <w:rStyle w:val="185"/>
                        </w:rPr>
                        <w:t>)</w:t>
                      </w:r>
                      <w:r>
                        <w:rPr>
                          <w:rStyle w:val="195"/>
                        </w:rPr>
                        <w:t xml:space="preserve"> </w:t>
                      </w:r>
                      <w:r>
                        <w:rPr>
                          <w:rStyle w:val="185"/>
                        </w:rPr>
                        <w:t>{</w:t>
                      </w:r>
                      <w:r>
                        <w:br w:type="textWrapping"/>
                      </w:r>
                      <w:r>
                        <w:rPr>
                          <w:rStyle w:val="195"/>
                        </w:rPr>
                        <w:t xml:space="preserve">                </w:t>
                      </w:r>
                      <w:r>
                        <w:rPr>
                          <w:rStyle w:val="177"/>
                        </w:rPr>
                        <w:t>// 数据压缩和编码优化</w:t>
                      </w:r>
                      <w:r>
                        <w:br w:type="textWrapping"/>
                      </w:r>
                      <w:r>
                        <w:rPr>
                          <w:rStyle w:val="195"/>
                        </w:rPr>
                        <w:t xml:space="preserve">                out</w:t>
                      </w:r>
                      <w:r>
                        <w:rPr>
                          <w:rStyle w:val="185"/>
                        </w:rPr>
                        <w:t>.</w:t>
                      </w:r>
                      <w:r>
                        <w:rPr>
                          <w:rStyle w:val="182"/>
                        </w:rPr>
                        <w:t>collect</w:t>
                      </w:r>
                      <w:r>
                        <w:rPr>
                          <w:rStyle w:val="185"/>
                        </w:rPr>
                        <w:t>(</w:t>
                      </w:r>
                      <w:r>
                        <w:rPr>
                          <w:rStyle w:val="195"/>
                        </w:rPr>
                        <w:t>album</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85"/>
                        </w:rPr>
                        <w:t>});</w:t>
                      </w:r>
                    </w:p>
                  </w:txbxContent>
                </v:textbox>
                <w10:wrap type="square"/>
              </v:shape>
            </w:pict>
          </mc:Fallback>
        </mc:AlternateContent>
      </w:r>
      <w:r>
        <w:t xml:space="preserve">3.5 </w:t>
      </w:r>
      <w:r>
        <w:rPr>
          <w:rFonts w:hint="eastAsia"/>
        </w:rPr>
        <w:t>结果验证与质量保证</w:t>
      </w:r>
    </w:p>
    <w:p w14:paraId="1BEC311A">
      <w:r>
        <w:rPr>
          <w:rFonts w:hint="eastAsia"/>
        </w:rPr>
        <w:t>为确保分析结果的准确性，我们建立了多层级验证机制。验证策略包括数据抽样、交叉验证和一致性检查。</w:t>
      </w:r>
    </w:p>
    <w:bookmarkEnd w:id="13"/>
    <w:bookmarkEnd w:id="26"/>
    <w:p w14:paraId="6153AD92">
      <w:pPr>
        <w:pStyle w:val="3"/>
      </w:pPr>
      <w:bookmarkStart w:id="27" w:name="可视化设计与实现"/>
      <w:r>
        <w:rPr>
          <w:sz w:val="28"/>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1828800" cy="1828800"/>
                <wp:effectExtent l="4445" t="4445" r="8255" b="8255"/>
                <wp:wrapTopAndBottom/>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6A0321">
                            <w:pPr>
                              <w:pStyle w:val="164"/>
                            </w:pPr>
                            <w:r>
                              <w:rPr>
                                <w:rStyle w:val="177"/>
                              </w:rPr>
                              <w:t>// 结果验证框架实现</w:t>
                            </w:r>
                            <w:r>
                              <w:br w:type="textWrapping"/>
                            </w:r>
                            <w:r>
                              <w:rPr>
                                <w:rStyle w:val="165"/>
                              </w:rPr>
                              <w:t>public</w:t>
                            </w:r>
                            <w:r>
                              <w:rPr>
                                <w:rStyle w:val="195"/>
                              </w:rPr>
                              <w:t xml:space="preserve"> </w:t>
                            </w:r>
                            <w:r>
                              <w:rPr>
                                <w:rStyle w:val="165"/>
                              </w:rPr>
                              <w:t>class</w:t>
                            </w:r>
                            <w:r>
                              <w:rPr>
                                <w:rStyle w:val="195"/>
                              </w:rPr>
                              <w:t xml:space="preserve"> ResultValidator </w:t>
                            </w:r>
                            <w:r>
                              <w:rPr>
                                <w:rStyle w:val="185"/>
                              </w:rPr>
                              <w:t>{</w:t>
                            </w:r>
                            <w:r>
                              <w:br w:type="textWrapping"/>
                            </w:r>
                            <w:r>
                              <w:br w:type="textWrapping"/>
                            </w:r>
                            <w:r>
                              <w:rPr>
                                <w:rStyle w:val="195"/>
                              </w:rPr>
                              <w:t xml:space="preserve">    </w:t>
                            </w:r>
                            <w:r>
                              <w:rPr>
                                <w:rStyle w:val="165"/>
                              </w:rPr>
                              <w:t>public</w:t>
                            </w:r>
                            <w:r>
                              <w:rPr>
                                <w:rStyle w:val="195"/>
                              </w:rPr>
                              <w:t xml:space="preserve"> </w:t>
                            </w:r>
                            <w:r>
                              <w:rPr>
                                <w:rStyle w:val="166"/>
                              </w:rPr>
                              <w:t>static</w:t>
                            </w:r>
                            <w:r>
                              <w:rPr>
                                <w:rStyle w:val="195"/>
                              </w:rPr>
                              <w:t xml:space="preserve"> </w:t>
                            </w:r>
                            <w:r>
                              <w:rPr>
                                <w:rStyle w:val="166"/>
                              </w:rPr>
                              <w:t>void</w:t>
                            </w:r>
                            <w:r>
                              <w:rPr>
                                <w:rStyle w:val="195"/>
                              </w:rPr>
                              <w:t xml:space="preserve"> </w:t>
                            </w:r>
                            <w:r>
                              <w:rPr>
                                <w:rStyle w:val="182"/>
                              </w:rPr>
                              <w:t>validateResults</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1. 基本完整性验证</w:t>
                            </w:r>
                            <w:r>
                              <w:br w:type="textWrapping"/>
                            </w:r>
                            <w:r>
                              <w:rPr>
                                <w:rStyle w:val="195"/>
                              </w:rPr>
                              <w:t xml:space="preserve">        </w:t>
                            </w:r>
                            <w:r>
                              <w:rPr>
                                <w:rStyle w:val="182"/>
                              </w:rPr>
                              <w:t>validateFileExistence</w:t>
                            </w:r>
                            <w:r>
                              <w:rPr>
                                <w:rStyle w:val="185"/>
                              </w:rPr>
                              <w:t>();</w:t>
                            </w:r>
                            <w:r>
                              <w:br w:type="textWrapping"/>
                            </w:r>
                            <w:r>
                              <w:br w:type="textWrapping"/>
                            </w:r>
                            <w:r>
                              <w:rPr>
                                <w:rStyle w:val="195"/>
                              </w:rPr>
                              <w:t xml:space="preserve">        </w:t>
                            </w:r>
                            <w:r>
                              <w:rPr>
                                <w:rStyle w:val="177"/>
                              </w:rPr>
                              <w:t>// 2. 数据范围验证</w:t>
                            </w:r>
                            <w:r>
                              <w:br w:type="textWrapping"/>
                            </w:r>
                            <w:r>
                              <w:rPr>
                                <w:rStyle w:val="195"/>
                              </w:rPr>
                              <w:t xml:space="preserve">        </w:t>
                            </w:r>
                            <w:r>
                              <w:rPr>
                                <w:rStyle w:val="182"/>
                              </w:rPr>
                              <w:t>validateDataRange</w:t>
                            </w:r>
                            <w:r>
                              <w:rPr>
                                <w:rStyle w:val="185"/>
                              </w:rPr>
                              <w:t>();</w:t>
                            </w:r>
                            <w:r>
                              <w:br w:type="textWrapping"/>
                            </w:r>
                            <w:r>
                              <w:br w:type="textWrapping"/>
                            </w:r>
                            <w:r>
                              <w:rPr>
                                <w:rStyle w:val="195"/>
                              </w:rPr>
                              <w:t xml:space="preserve">        </w:t>
                            </w:r>
                            <w:r>
                              <w:rPr>
                                <w:rStyle w:val="177"/>
                              </w:rPr>
                              <w:t>// 3. 逻辑一致性验证</w:t>
                            </w:r>
                            <w:r>
                              <w:br w:type="textWrapping"/>
                            </w:r>
                            <w:r>
                              <w:rPr>
                                <w:rStyle w:val="195"/>
                              </w:rPr>
                              <w:t xml:space="preserve">        </w:t>
                            </w:r>
                            <w:r>
                              <w:rPr>
                                <w:rStyle w:val="182"/>
                              </w:rPr>
                              <w:t>validateConsistency</w:t>
                            </w:r>
                            <w:r>
                              <w:rPr>
                                <w:rStyle w:val="185"/>
                              </w:rPr>
                              <w:t>();</w:t>
                            </w:r>
                            <w:r>
                              <w:br w:type="textWrapping"/>
                            </w:r>
                            <w:r>
                              <w:rPr>
                                <w:rStyle w:val="195"/>
                              </w:rPr>
                              <w:t xml:space="preserve">    </w:t>
                            </w:r>
                            <w:r>
                              <w:rPr>
                                <w:rStyle w:val="185"/>
                              </w:rPr>
                              <w:t>}</w:t>
                            </w:r>
                            <w:r>
                              <w:br w:type="textWrapping"/>
                            </w:r>
                            <w:r>
                              <w:br w:type="textWrapping"/>
                            </w:r>
                            <w:r>
                              <w:rPr>
                                <w:rStyle w:val="195"/>
                              </w:rPr>
                              <w:t xml:space="preserve">    </w:t>
                            </w:r>
                            <w:r>
                              <w:rPr>
                                <w:rStyle w:val="165"/>
                              </w:rPr>
                              <w:t>private</w:t>
                            </w:r>
                            <w:r>
                              <w:rPr>
                                <w:rStyle w:val="195"/>
                              </w:rPr>
                              <w:t xml:space="preserve"> </w:t>
                            </w:r>
                            <w:r>
                              <w:rPr>
                                <w:rStyle w:val="166"/>
                              </w:rPr>
                              <w:t>static</w:t>
                            </w:r>
                            <w:r>
                              <w:rPr>
                                <w:rStyle w:val="195"/>
                              </w:rPr>
                              <w:t xml:space="preserve"> </w:t>
                            </w:r>
                            <w:r>
                              <w:rPr>
                                <w:rStyle w:val="166"/>
                              </w:rPr>
                              <w:t>void</w:t>
                            </w:r>
                            <w:r>
                              <w:rPr>
                                <w:rStyle w:val="195"/>
                              </w:rPr>
                              <w:t xml:space="preserve"> </w:t>
                            </w:r>
                            <w:r>
                              <w:rPr>
                                <w:rStyle w:val="182"/>
                              </w:rPr>
                              <w:t>validateFileExistence</w:t>
                            </w:r>
                            <w:r>
                              <w:rPr>
                                <w:rStyle w:val="185"/>
                              </w:rPr>
                              <w:t>()</w:t>
                            </w:r>
                            <w:r>
                              <w:rPr>
                                <w:rStyle w:val="195"/>
                              </w:rPr>
                              <w:t xml:space="preserve"> </w:t>
                            </w:r>
                            <w:r>
                              <w:rPr>
                                <w:rStyle w:val="185"/>
                              </w:rPr>
                              <w:t>{</w:t>
                            </w:r>
                            <w:r>
                              <w:br w:type="textWrapping"/>
                            </w:r>
                            <w:r>
                              <w:rPr>
                                <w:rStyle w:val="195"/>
                              </w:rPr>
                              <w:t xml:space="preserve">        </w:t>
                            </w:r>
                            <w:r>
                              <w:rPr>
                                <w:rStyle w:val="177"/>
                              </w:rPr>
                              <w:t>// 验证8个输出文件是否存在</w:t>
                            </w:r>
                            <w:r>
                              <w:br w:type="textWrapping"/>
                            </w:r>
                            <w:r>
                              <w:rPr>
                                <w:rStyle w:val="195"/>
                              </w:rPr>
                              <w:t xml:space="preserve">        </w:t>
                            </w:r>
                            <w:r>
                              <w:rPr>
                                <w:rStyle w:val="186"/>
                              </w:rPr>
                              <w:t>String</w:t>
                            </w:r>
                            <w:r>
                              <w:rPr>
                                <w:rStyle w:val="185"/>
                              </w:rPr>
                              <w:t>[]</w:t>
                            </w:r>
                            <w:r>
                              <w:rPr>
                                <w:rStyle w:val="195"/>
                              </w:rPr>
                              <w:t xml:space="preserve"> outputFiles </w:t>
                            </w:r>
                            <w:r>
                              <w:rPr>
                                <w:rStyle w:val="185"/>
                              </w:rPr>
                              <w:t>=</w:t>
                            </w:r>
                            <w:r>
                              <w:rPr>
                                <w:rStyle w:val="195"/>
                              </w:rPr>
                              <w:t xml:space="preserve"> </w:t>
                            </w:r>
                            <w:r>
                              <w:rPr>
                                <w:rStyle w:val="185"/>
                              </w:rPr>
                              <w:t>{</w:t>
                            </w:r>
                            <w:r>
                              <w:br w:type="textWrapping"/>
                            </w:r>
                            <w:r>
                              <w:rPr>
                                <w:rStyle w:val="195"/>
                              </w:rPr>
                              <w:t xml:space="preserve">            </w:t>
                            </w:r>
                            <w:r>
                              <w:rPr>
                                <w:rStyle w:val="173"/>
                              </w:rPr>
                              <w:t>"output/year_count.csv"</w:t>
                            </w:r>
                            <w:r>
                              <w:rPr>
                                <w:rStyle w:val="185"/>
                              </w:rPr>
                              <w:t>,</w:t>
                            </w:r>
                            <w:r>
                              <w:rPr>
                                <w:rStyle w:val="195"/>
                              </w:rPr>
                              <w:t xml:space="preserve"> </w:t>
                            </w:r>
                            <w:r>
                              <w:rPr>
                                <w:rStyle w:val="173"/>
                              </w:rPr>
                              <w:t>"output/play_count_range.csv"</w:t>
                            </w:r>
                            <w:r>
                              <w:rPr>
                                <w:rStyle w:val="185"/>
                              </w:rPr>
                              <w:t>,</w:t>
                            </w:r>
                            <w:r>
                              <w:br w:type="textWrapping"/>
                            </w:r>
                            <w:r>
                              <w:rPr>
                                <w:rStyle w:val="195"/>
                              </w:rPr>
                              <w:t xml:space="preserve">            </w:t>
                            </w:r>
                            <w:r>
                              <w:rPr>
                                <w:rStyle w:val="173"/>
                              </w:rPr>
                              <w:t>"output/genre_count.csv"</w:t>
                            </w:r>
                            <w:r>
                              <w:rPr>
                                <w:rStyle w:val="185"/>
                              </w:rPr>
                              <w:t>,</w:t>
                            </w:r>
                            <w:r>
                              <w:rPr>
                                <w:rStyle w:val="195"/>
                              </w:rPr>
                              <w:t xml:space="preserve"> </w:t>
                            </w:r>
                            <w:r>
                              <w:rPr>
                                <w:rStyle w:val="173"/>
                              </w:rPr>
                              <w:t>"output/artist_count.csv"</w:t>
                            </w:r>
                            <w:r>
                              <w:rPr>
                                <w:rStyle w:val="185"/>
                              </w:rPr>
                              <w:t>,</w:t>
                            </w:r>
                            <w:r>
                              <w:br w:type="textWrapping"/>
                            </w:r>
                            <w:r>
                              <w:rPr>
                                <w:rStyle w:val="195"/>
                              </w:rPr>
                              <w:t xml:space="preserve">            </w:t>
                            </w:r>
                            <w:r>
                              <w:rPr>
                                <w:rStyle w:val="173"/>
                              </w:rPr>
                              <w:t>"output/top_favorites.csv"</w:t>
                            </w:r>
                            <w:r>
                              <w:rPr>
                                <w:rStyle w:val="185"/>
                              </w:rPr>
                              <w:t>,</w:t>
                            </w:r>
                            <w:r>
                              <w:rPr>
                                <w:rStyle w:val="195"/>
                              </w:rPr>
                              <w:t xml:space="preserve"> </w:t>
                            </w:r>
                            <w:r>
                              <w:rPr>
                                <w:rStyle w:val="173"/>
                              </w:rPr>
                              <w:t>"output/genre_avg_rating.csv"</w:t>
                            </w:r>
                            <w:r>
                              <w:rPr>
                                <w:rStyle w:val="185"/>
                              </w:rPr>
                              <w:t>,</w:t>
                            </w:r>
                            <w:r>
                              <w:br w:type="textWrapping"/>
                            </w:r>
                            <w:r>
                              <w:rPr>
                                <w:rStyle w:val="195"/>
                              </w:rPr>
                              <w:t xml:space="preserve">            </w:t>
                            </w:r>
                            <w:r>
                              <w:rPr>
                                <w:rStyle w:val="173"/>
                              </w:rPr>
                              <w:t>"output/play_rating_correlation.csv"</w:t>
                            </w:r>
                            <w:r>
                              <w:rPr>
                                <w:rStyle w:val="185"/>
                              </w:rPr>
                              <w:t>,</w:t>
                            </w:r>
                            <w:r>
                              <w:rPr>
                                <w:rStyle w:val="195"/>
                              </w:rPr>
                              <w:t xml:space="preserve"> </w:t>
                            </w:r>
                            <w:r>
                              <w:rPr>
                                <w:rStyle w:val="173"/>
                              </w:rPr>
                              <w:t>"output/year_avg_play.csv"</w:t>
                            </w:r>
                            <w:r>
                              <w:br w:type="textWrapping"/>
                            </w:r>
                            <w:r>
                              <w:rPr>
                                <w:rStyle w:val="195"/>
                              </w:rPr>
                              <w:t xml:space="preserve">        </w:t>
                            </w:r>
                            <w:r>
                              <w:rPr>
                                <w:rStyle w:val="185"/>
                              </w:rPr>
                              <w:t>};</w:t>
                            </w:r>
                            <w:r>
                              <w:br w:type="textWrapping"/>
                            </w:r>
                            <w:r>
                              <w:br w:type="textWrapping"/>
                            </w:r>
                            <w:r>
                              <w:rPr>
                                <w:rStyle w:val="195"/>
                              </w:rPr>
                              <w:t xml:space="preserve">        </w:t>
                            </w:r>
                            <w:r>
                              <w:rPr>
                                <w:rStyle w:val="184"/>
                              </w:rPr>
                              <w:t>for</w:t>
                            </w:r>
                            <w:r>
                              <w:rPr>
                                <w:rStyle w:val="195"/>
                              </w:rPr>
                              <w:t xml:space="preserve"> </w:t>
                            </w:r>
                            <w:r>
                              <w:rPr>
                                <w:rStyle w:val="185"/>
                              </w:rPr>
                              <w:t>(</w:t>
                            </w:r>
                            <w:r>
                              <w:rPr>
                                <w:rStyle w:val="186"/>
                              </w:rPr>
                              <w:t>String</w:t>
                            </w:r>
                            <w:r>
                              <w:rPr>
                                <w:rStyle w:val="195"/>
                              </w:rPr>
                              <w:t xml:space="preserve"> file </w:t>
                            </w:r>
                            <w:r>
                              <w:rPr>
                                <w:rStyle w:val="185"/>
                              </w:rPr>
                              <w:t>:</w:t>
                            </w:r>
                            <w:r>
                              <w:rPr>
                                <w:rStyle w:val="195"/>
                              </w:rPr>
                              <w:t xml:space="preserve"> outputFiles</w:t>
                            </w:r>
                            <w:r>
                              <w:rPr>
                                <w:rStyle w:val="185"/>
                              </w:rPr>
                              <w:t>)</w:t>
                            </w:r>
                            <w:r>
                              <w:rPr>
                                <w:rStyle w:val="195"/>
                              </w:rPr>
                              <w:t xml:space="preserve"> </w:t>
                            </w:r>
                            <w:r>
                              <w:rPr>
                                <w:rStyle w:val="185"/>
                              </w:rPr>
                              <w:t>{</w:t>
                            </w:r>
                            <w:r>
                              <w:br w:type="textWrapping"/>
                            </w:r>
                            <w:r>
                              <w:rPr>
                                <w:rStyle w:val="195"/>
                              </w:rPr>
                              <w:t xml:space="preserve">            </w:t>
                            </w:r>
                            <w:r>
                              <w:rPr>
                                <w:rStyle w:val="184"/>
                              </w:rPr>
                              <w:t>if</w:t>
                            </w:r>
                            <w:r>
                              <w:rPr>
                                <w:rStyle w:val="195"/>
                              </w:rPr>
                              <w:t xml:space="preserve"> </w:t>
                            </w:r>
                            <w:r>
                              <w:rPr>
                                <w:rStyle w:val="185"/>
                              </w:rPr>
                              <w:t>(!</w:t>
                            </w:r>
                            <w:r>
                              <w:rPr>
                                <w:rStyle w:val="165"/>
                              </w:rPr>
                              <w:t>new</w:t>
                            </w:r>
                            <w:r>
                              <w:rPr>
                                <w:rStyle w:val="195"/>
                              </w:rPr>
                              <w:t xml:space="preserve"> </w:t>
                            </w:r>
                            <w:r>
                              <w:rPr>
                                <w:rStyle w:val="186"/>
                              </w:rPr>
                              <w:t>File</w:t>
                            </w:r>
                            <w:r>
                              <w:rPr>
                                <w:rStyle w:val="185"/>
                              </w:rPr>
                              <w:t>(</w:t>
                            </w:r>
                            <w:r>
                              <w:rPr>
                                <w:rStyle w:val="195"/>
                              </w:rPr>
                              <w:t>file</w:t>
                            </w:r>
                            <w:r>
                              <w:rPr>
                                <w:rStyle w:val="185"/>
                              </w:rPr>
                              <w:t>).</w:t>
                            </w:r>
                            <w:r>
                              <w:rPr>
                                <w:rStyle w:val="182"/>
                              </w:rPr>
                              <w:t>exists</w:t>
                            </w:r>
                            <w:r>
                              <w:rPr>
                                <w:rStyle w:val="185"/>
                              </w:rPr>
                              <w:t>())</w:t>
                            </w:r>
                            <w:r>
                              <w:rPr>
                                <w:rStyle w:val="195"/>
                              </w:rPr>
                              <w:t xml:space="preserve"> </w:t>
                            </w:r>
                            <w:r>
                              <w:rPr>
                                <w:rStyle w:val="185"/>
                              </w:rPr>
                              <w:t>{</w:t>
                            </w:r>
                            <w:r>
                              <w:br w:type="textWrapping"/>
                            </w:r>
                            <w:r>
                              <w:rPr>
                                <w:rStyle w:val="195"/>
                              </w:rPr>
                              <w:t xml:space="preserve">                </w:t>
                            </w:r>
                            <w:r>
                              <w:rPr>
                                <w:rStyle w:val="184"/>
                              </w:rPr>
                              <w:t>throw</w:t>
                            </w:r>
                            <w:r>
                              <w:rPr>
                                <w:rStyle w:val="195"/>
                              </w:rPr>
                              <w:t xml:space="preserve"> </w:t>
                            </w:r>
                            <w:r>
                              <w:rPr>
                                <w:rStyle w:val="165"/>
                              </w:rPr>
                              <w:t>new</w:t>
                            </w:r>
                            <w:r>
                              <w:rPr>
                                <w:rStyle w:val="195"/>
                              </w:rPr>
                              <w:t xml:space="preserve"> </w:t>
                            </w:r>
                            <w:r>
                              <w:rPr>
                                <w:rStyle w:val="186"/>
                              </w:rPr>
                              <w:t>RuntimeException</w:t>
                            </w:r>
                            <w:r>
                              <w:rPr>
                                <w:rStyle w:val="185"/>
                              </w:rPr>
                              <w:t>(</w:t>
                            </w:r>
                            <w:r>
                              <w:rPr>
                                <w:rStyle w:val="173"/>
                              </w:rPr>
                              <w:t>"输出文件缺失: "</w:t>
                            </w:r>
                            <w:r>
                              <w:rPr>
                                <w:rStyle w:val="195"/>
                              </w:rPr>
                              <w:t xml:space="preserve"> </w:t>
                            </w:r>
                            <w:r>
                              <w:rPr>
                                <w:rStyle w:val="185"/>
                              </w:rPr>
                              <w:t>+</w:t>
                            </w:r>
                            <w:r>
                              <w:rPr>
                                <w:rStyle w:val="195"/>
                              </w:rPr>
                              <w:t xml:space="preserve"> file</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85"/>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top:0pt;mso-wrap-style:none;z-index:25166950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GGmVIVI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BhplSFSAgAAuAQAAA4AAAAA&#10;AAAAAQAgAAAAHgEAAGRycy9lMm9Eb2MueG1sUEsFBgAAAAAGAAYAWQEAAOIFAAAAAA==&#10;">
                <v:fill on="t" focussize="0,0"/>
                <v:stroke weight="0.5pt" color="#000000 [3204]" joinstyle="round"/>
                <v:imagedata o:title=""/>
                <o:lock v:ext="edit" aspectratio="f"/>
                <v:textbox style="mso-fit-shape-to-text:t;">
                  <w:txbxContent>
                    <w:p w14:paraId="306A0321">
                      <w:pPr>
                        <w:pStyle w:val="164"/>
                      </w:pPr>
                      <w:r>
                        <w:rPr>
                          <w:rStyle w:val="177"/>
                        </w:rPr>
                        <w:t>// 结果验证框架实现</w:t>
                      </w:r>
                      <w:r>
                        <w:br w:type="textWrapping"/>
                      </w:r>
                      <w:r>
                        <w:rPr>
                          <w:rStyle w:val="165"/>
                        </w:rPr>
                        <w:t>public</w:t>
                      </w:r>
                      <w:r>
                        <w:rPr>
                          <w:rStyle w:val="195"/>
                        </w:rPr>
                        <w:t xml:space="preserve"> </w:t>
                      </w:r>
                      <w:r>
                        <w:rPr>
                          <w:rStyle w:val="165"/>
                        </w:rPr>
                        <w:t>class</w:t>
                      </w:r>
                      <w:r>
                        <w:rPr>
                          <w:rStyle w:val="195"/>
                        </w:rPr>
                        <w:t xml:space="preserve"> ResultValidator </w:t>
                      </w:r>
                      <w:r>
                        <w:rPr>
                          <w:rStyle w:val="185"/>
                        </w:rPr>
                        <w:t>{</w:t>
                      </w:r>
                      <w:r>
                        <w:br w:type="textWrapping"/>
                      </w:r>
                      <w:r>
                        <w:br w:type="textWrapping"/>
                      </w:r>
                      <w:r>
                        <w:rPr>
                          <w:rStyle w:val="195"/>
                        </w:rPr>
                        <w:t xml:space="preserve">    </w:t>
                      </w:r>
                      <w:r>
                        <w:rPr>
                          <w:rStyle w:val="165"/>
                        </w:rPr>
                        <w:t>public</w:t>
                      </w:r>
                      <w:r>
                        <w:rPr>
                          <w:rStyle w:val="195"/>
                        </w:rPr>
                        <w:t xml:space="preserve"> </w:t>
                      </w:r>
                      <w:r>
                        <w:rPr>
                          <w:rStyle w:val="166"/>
                        </w:rPr>
                        <w:t>static</w:t>
                      </w:r>
                      <w:r>
                        <w:rPr>
                          <w:rStyle w:val="195"/>
                        </w:rPr>
                        <w:t xml:space="preserve"> </w:t>
                      </w:r>
                      <w:r>
                        <w:rPr>
                          <w:rStyle w:val="166"/>
                        </w:rPr>
                        <w:t>void</w:t>
                      </w:r>
                      <w:r>
                        <w:rPr>
                          <w:rStyle w:val="195"/>
                        </w:rPr>
                        <w:t xml:space="preserve"> </w:t>
                      </w:r>
                      <w:r>
                        <w:rPr>
                          <w:rStyle w:val="182"/>
                        </w:rPr>
                        <w:t>validateResults</w:t>
                      </w:r>
                      <w:r>
                        <w:rPr>
                          <w:rStyle w:val="185"/>
                        </w:rPr>
                        <w:t>()</w:t>
                      </w:r>
                      <w:r>
                        <w:rPr>
                          <w:rStyle w:val="195"/>
                        </w:rPr>
                        <w:t xml:space="preserve"> </w:t>
                      </w:r>
                      <w:r>
                        <w:rPr>
                          <w:rStyle w:val="165"/>
                        </w:rPr>
                        <w:t>throws</w:t>
                      </w:r>
                      <w:r>
                        <w:rPr>
                          <w:rStyle w:val="195"/>
                        </w:rPr>
                        <w:t xml:space="preserve"> </w:t>
                      </w:r>
                      <w:r>
                        <w:rPr>
                          <w:rStyle w:val="186"/>
                        </w:rPr>
                        <w:t>Exception</w:t>
                      </w:r>
                      <w:r>
                        <w:rPr>
                          <w:rStyle w:val="195"/>
                        </w:rPr>
                        <w:t xml:space="preserve"> </w:t>
                      </w:r>
                      <w:r>
                        <w:rPr>
                          <w:rStyle w:val="185"/>
                        </w:rPr>
                        <w:t>{</w:t>
                      </w:r>
                      <w:r>
                        <w:br w:type="textWrapping"/>
                      </w:r>
                      <w:r>
                        <w:rPr>
                          <w:rStyle w:val="195"/>
                        </w:rPr>
                        <w:t xml:space="preserve">        </w:t>
                      </w:r>
                      <w:r>
                        <w:rPr>
                          <w:rStyle w:val="177"/>
                        </w:rPr>
                        <w:t>// 1. 基本完整性验证</w:t>
                      </w:r>
                      <w:r>
                        <w:br w:type="textWrapping"/>
                      </w:r>
                      <w:r>
                        <w:rPr>
                          <w:rStyle w:val="195"/>
                        </w:rPr>
                        <w:t xml:space="preserve">        </w:t>
                      </w:r>
                      <w:r>
                        <w:rPr>
                          <w:rStyle w:val="182"/>
                        </w:rPr>
                        <w:t>validateFileExistence</w:t>
                      </w:r>
                      <w:r>
                        <w:rPr>
                          <w:rStyle w:val="185"/>
                        </w:rPr>
                        <w:t>();</w:t>
                      </w:r>
                      <w:r>
                        <w:br w:type="textWrapping"/>
                      </w:r>
                      <w:r>
                        <w:br w:type="textWrapping"/>
                      </w:r>
                      <w:r>
                        <w:rPr>
                          <w:rStyle w:val="195"/>
                        </w:rPr>
                        <w:t xml:space="preserve">        </w:t>
                      </w:r>
                      <w:r>
                        <w:rPr>
                          <w:rStyle w:val="177"/>
                        </w:rPr>
                        <w:t>// 2. 数据范围验证</w:t>
                      </w:r>
                      <w:r>
                        <w:br w:type="textWrapping"/>
                      </w:r>
                      <w:r>
                        <w:rPr>
                          <w:rStyle w:val="195"/>
                        </w:rPr>
                        <w:t xml:space="preserve">        </w:t>
                      </w:r>
                      <w:r>
                        <w:rPr>
                          <w:rStyle w:val="182"/>
                        </w:rPr>
                        <w:t>validateDataRange</w:t>
                      </w:r>
                      <w:r>
                        <w:rPr>
                          <w:rStyle w:val="185"/>
                        </w:rPr>
                        <w:t>();</w:t>
                      </w:r>
                      <w:r>
                        <w:br w:type="textWrapping"/>
                      </w:r>
                      <w:r>
                        <w:br w:type="textWrapping"/>
                      </w:r>
                      <w:r>
                        <w:rPr>
                          <w:rStyle w:val="195"/>
                        </w:rPr>
                        <w:t xml:space="preserve">        </w:t>
                      </w:r>
                      <w:r>
                        <w:rPr>
                          <w:rStyle w:val="177"/>
                        </w:rPr>
                        <w:t>// 3. 逻辑一致性验证</w:t>
                      </w:r>
                      <w:r>
                        <w:br w:type="textWrapping"/>
                      </w:r>
                      <w:r>
                        <w:rPr>
                          <w:rStyle w:val="195"/>
                        </w:rPr>
                        <w:t xml:space="preserve">        </w:t>
                      </w:r>
                      <w:r>
                        <w:rPr>
                          <w:rStyle w:val="182"/>
                        </w:rPr>
                        <w:t>validateConsistency</w:t>
                      </w:r>
                      <w:r>
                        <w:rPr>
                          <w:rStyle w:val="185"/>
                        </w:rPr>
                        <w:t>();</w:t>
                      </w:r>
                      <w:r>
                        <w:br w:type="textWrapping"/>
                      </w:r>
                      <w:r>
                        <w:rPr>
                          <w:rStyle w:val="195"/>
                        </w:rPr>
                        <w:t xml:space="preserve">    </w:t>
                      </w:r>
                      <w:r>
                        <w:rPr>
                          <w:rStyle w:val="185"/>
                        </w:rPr>
                        <w:t>}</w:t>
                      </w:r>
                      <w:r>
                        <w:br w:type="textWrapping"/>
                      </w:r>
                      <w:r>
                        <w:br w:type="textWrapping"/>
                      </w:r>
                      <w:r>
                        <w:rPr>
                          <w:rStyle w:val="195"/>
                        </w:rPr>
                        <w:t xml:space="preserve">    </w:t>
                      </w:r>
                      <w:r>
                        <w:rPr>
                          <w:rStyle w:val="165"/>
                        </w:rPr>
                        <w:t>private</w:t>
                      </w:r>
                      <w:r>
                        <w:rPr>
                          <w:rStyle w:val="195"/>
                        </w:rPr>
                        <w:t xml:space="preserve"> </w:t>
                      </w:r>
                      <w:r>
                        <w:rPr>
                          <w:rStyle w:val="166"/>
                        </w:rPr>
                        <w:t>static</w:t>
                      </w:r>
                      <w:r>
                        <w:rPr>
                          <w:rStyle w:val="195"/>
                        </w:rPr>
                        <w:t xml:space="preserve"> </w:t>
                      </w:r>
                      <w:r>
                        <w:rPr>
                          <w:rStyle w:val="166"/>
                        </w:rPr>
                        <w:t>void</w:t>
                      </w:r>
                      <w:r>
                        <w:rPr>
                          <w:rStyle w:val="195"/>
                        </w:rPr>
                        <w:t xml:space="preserve"> </w:t>
                      </w:r>
                      <w:r>
                        <w:rPr>
                          <w:rStyle w:val="182"/>
                        </w:rPr>
                        <w:t>validateFileExistence</w:t>
                      </w:r>
                      <w:r>
                        <w:rPr>
                          <w:rStyle w:val="185"/>
                        </w:rPr>
                        <w:t>()</w:t>
                      </w:r>
                      <w:r>
                        <w:rPr>
                          <w:rStyle w:val="195"/>
                        </w:rPr>
                        <w:t xml:space="preserve"> </w:t>
                      </w:r>
                      <w:r>
                        <w:rPr>
                          <w:rStyle w:val="185"/>
                        </w:rPr>
                        <w:t>{</w:t>
                      </w:r>
                      <w:r>
                        <w:br w:type="textWrapping"/>
                      </w:r>
                      <w:r>
                        <w:rPr>
                          <w:rStyle w:val="195"/>
                        </w:rPr>
                        <w:t xml:space="preserve">        </w:t>
                      </w:r>
                      <w:r>
                        <w:rPr>
                          <w:rStyle w:val="177"/>
                        </w:rPr>
                        <w:t>// 验证8个输出文件是否存在</w:t>
                      </w:r>
                      <w:r>
                        <w:br w:type="textWrapping"/>
                      </w:r>
                      <w:r>
                        <w:rPr>
                          <w:rStyle w:val="195"/>
                        </w:rPr>
                        <w:t xml:space="preserve">        </w:t>
                      </w:r>
                      <w:r>
                        <w:rPr>
                          <w:rStyle w:val="186"/>
                        </w:rPr>
                        <w:t>String</w:t>
                      </w:r>
                      <w:r>
                        <w:rPr>
                          <w:rStyle w:val="185"/>
                        </w:rPr>
                        <w:t>[]</w:t>
                      </w:r>
                      <w:r>
                        <w:rPr>
                          <w:rStyle w:val="195"/>
                        </w:rPr>
                        <w:t xml:space="preserve"> outputFiles </w:t>
                      </w:r>
                      <w:r>
                        <w:rPr>
                          <w:rStyle w:val="185"/>
                        </w:rPr>
                        <w:t>=</w:t>
                      </w:r>
                      <w:r>
                        <w:rPr>
                          <w:rStyle w:val="195"/>
                        </w:rPr>
                        <w:t xml:space="preserve"> </w:t>
                      </w:r>
                      <w:r>
                        <w:rPr>
                          <w:rStyle w:val="185"/>
                        </w:rPr>
                        <w:t>{</w:t>
                      </w:r>
                      <w:r>
                        <w:br w:type="textWrapping"/>
                      </w:r>
                      <w:r>
                        <w:rPr>
                          <w:rStyle w:val="195"/>
                        </w:rPr>
                        <w:t xml:space="preserve">            </w:t>
                      </w:r>
                      <w:r>
                        <w:rPr>
                          <w:rStyle w:val="173"/>
                        </w:rPr>
                        <w:t>"output/year_count.csv"</w:t>
                      </w:r>
                      <w:r>
                        <w:rPr>
                          <w:rStyle w:val="185"/>
                        </w:rPr>
                        <w:t>,</w:t>
                      </w:r>
                      <w:r>
                        <w:rPr>
                          <w:rStyle w:val="195"/>
                        </w:rPr>
                        <w:t xml:space="preserve"> </w:t>
                      </w:r>
                      <w:r>
                        <w:rPr>
                          <w:rStyle w:val="173"/>
                        </w:rPr>
                        <w:t>"output/play_count_range.csv"</w:t>
                      </w:r>
                      <w:r>
                        <w:rPr>
                          <w:rStyle w:val="185"/>
                        </w:rPr>
                        <w:t>,</w:t>
                      </w:r>
                      <w:r>
                        <w:br w:type="textWrapping"/>
                      </w:r>
                      <w:r>
                        <w:rPr>
                          <w:rStyle w:val="195"/>
                        </w:rPr>
                        <w:t xml:space="preserve">            </w:t>
                      </w:r>
                      <w:r>
                        <w:rPr>
                          <w:rStyle w:val="173"/>
                        </w:rPr>
                        <w:t>"output/genre_count.csv"</w:t>
                      </w:r>
                      <w:r>
                        <w:rPr>
                          <w:rStyle w:val="185"/>
                        </w:rPr>
                        <w:t>,</w:t>
                      </w:r>
                      <w:r>
                        <w:rPr>
                          <w:rStyle w:val="195"/>
                        </w:rPr>
                        <w:t xml:space="preserve"> </w:t>
                      </w:r>
                      <w:r>
                        <w:rPr>
                          <w:rStyle w:val="173"/>
                        </w:rPr>
                        <w:t>"output/artist_count.csv"</w:t>
                      </w:r>
                      <w:r>
                        <w:rPr>
                          <w:rStyle w:val="185"/>
                        </w:rPr>
                        <w:t>,</w:t>
                      </w:r>
                      <w:r>
                        <w:br w:type="textWrapping"/>
                      </w:r>
                      <w:r>
                        <w:rPr>
                          <w:rStyle w:val="195"/>
                        </w:rPr>
                        <w:t xml:space="preserve">            </w:t>
                      </w:r>
                      <w:r>
                        <w:rPr>
                          <w:rStyle w:val="173"/>
                        </w:rPr>
                        <w:t>"output/top_favorites.csv"</w:t>
                      </w:r>
                      <w:r>
                        <w:rPr>
                          <w:rStyle w:val="185"/>
                        </w:rPr>
                        <w:t>,</w:t>
                      </w:r>
                      <w:r>
                        <w:rPr>
                          <w:rStyle w:val="195"/>
                        </w:rPr>
                        <w:t xml:space="preserve"> </w:t>
                      </w:r>
                      <w:r>
                        <w:rPr>
                          <w:rStyle w:val="173"/>
                        </w:rPr>
                        <w:t>"output/genre_avg_rating.csv"</w:t>
                      </w:r>
                      <w:r>
                        <w:rPr>
                          <w:rStyle w:val="185"/>
                        </w:rPr>
                        <w:t>,</w:t>
                      </w:r>
                      <w:r>
                        <w:br w:type="textWrapping"/>
                      </w:r>
                      <w:r>
                        <w:rPr>
                          <w:rStyle w:val="195"/>
                        </w:rPr>
                        <w:t xml:space="preserve">            </w:t>
                      </w:r>
                      <w:r>
                        <w:rPr>
                          <w:rStyle w:val="173"/>
                        </w:rPr>
                        <w:t>"output/play_rating_correlation.csv"</w:t>
                      </w:r>
                      <w:r>
                        <w:rPr>
                          <w:rStyle w:val="185"/>
                        </w:rPr>
                        <w:t>,</w:t>
                      </w:r>
                      <w:r>
                        <w:rPr>
                          <w:rStyle w:val="195"/>
                        </w:rPr>
                        <w:t xml:space="preserve"> </w:t>
                      </w:r>
                      <w:r>
                        <w:rPr>
                          <w:rStyle w:val="173"/>
                        </w:rPr>
                        <w:t>"output/year_avg_play.csv"</w:t>
                      </w:r>
                      <w:r>
                        <w:br w:type="textWrapping"/>
                      </w:r>
                      <w:r>
                        <w:rPr>
                          <w:rStyle w:val="195"/>
                        </w:rPr>
                        <w:t xml:space="preserve">        </w:t>
                      </w:r>
                      <w:r>
                        <w:rPr>
                          <w:rStyle w:val="185"/>
                        </w:rPr>
                        <w:t>};</w:t>
                      </w:r>
                      <w:r>
                        <w:br w:type="textWrapping"/>
                      </w:r>
                      <w:r>
                        <w:br w:type="textWrapping"/>
                      </w:r>
                      <w:r>
                        <w:rPr>
                          <w:rStyle w:val="195"/>
                        </w:rPr>
                        <w:t xml:space="preserve">        </w:t>
                      </w:r>
                      <w:r>
                        <w:rPr>
                          <w:rStyle w:val="184"/>
                        </w:rPr>
                        <w:t>for</w:t>
                      </w:r>
                      <w:r>
                        <w:rPr>
                          <w:rStyle w:val="195"/>
                        </w:rPr>
                        <w:t xml:space="preserve"> </w:t>
                      </w:r>
                      <w:r>
                        <w:rPr>
                          <w:rStyle w:val="185"/>
                        </w:rPr>
                        <w:t>(</w:t>
                      </w:r>
                      <w:r>
                        <w:rPr>
                          <w:rStyle w:val="186"/>
                        </w:rPr>
                        <w:t>String</w:t>
                      </w:r>
                      <w:r>
                        <w:rPr>
                          <w:rStyle w:val="195"/>
                        </w:rPr>
                        <w:t xml:space="preserve"> file </w:t>
                      </w:r>
                      <w:r>
                        <w:rPr>
                          <w:rStyle w:val="185"/>
                        </w:rPr>
                        <w:t>:</w:t>
                      </w:r>
                      <w:r>
                        <w:rPr>
                          <w:rStyle w:val="195"/>
                        </w:rPr>
                        <w:t xml:space="preserve"> outputFiles</w:t>
                      </w:r>
                      <w:r>
                        <w:rPr>
                          <w:rStyle w:val="185"/>
                        </w:rPr>
                        <w:t>)</w:t>
                      </w:r>
                      <w:r>
                        <w:rPr>
                          <w:rStyle w:val="195"/>
                        </w:rPr>
                        <w:t xml:space="preserve"> </w:t>
                      </w:r>
                      <w:r>
                        <w:rPr>
                          <w:rStyle w:val="185"/>
                        </w:rPr>
                        <w:t>{</w:t>
                      </w:r>
                      <w:r>
                        <w:br w:type="textWrapping"/>
                      </w:r>
                      <w:r>
                        <w:rPr>
                          <w:rStyle w:val="195"/>
                        </w:rPr>
                        <w:t xml:space="preserve">            </w:t>
                      </w:r>
                      <w:r>
                        <w:rPr>
                          <w:rStyle w:val="184"/>
                        </w:rPr>
                        <w:t>if</w:t>
                      </w:r>
                      <w:r>
                        <w:rPr>
                          <w:rStyle w:val="195"/>
                        </w:rPr>
                        <w:t xml:space="preserve"> </w:t>
                      </w:r>
                      <w:r>
                        <w:rPr>
                          <w:rStyle w:val="185"/>
                        </w:rPr>
                        <w:t>(!</w:t>
                      </w:r>
                      <w:r>
                        <w:rPr>
                          <w:rStyle w:val="165"/>
                        </w:rPr>
                        <w:t>new</w:t>
                      </w:r>
                      <w:r>
                        <w:rPr>
                          <w:rStyle w:val="195"/>
                        </w:rPr>
                        <w:t xml:space="preserve"> </w:t>
                      </w:r>
                      <w:r>
                        <w:rPr>
                          <w:rStyle w:val="186"/>
                        </w:rPr>
                        <w:t>File</w:t>
                      </w:r>
                      <w:r>
                        <w:rPr>
                          <w:rStyle w:val="185"/>
                        </w:rPr>
                        <w:t>(</w:t>
                      </w:r>
                      <w:r>
                        <w:rPr>
                          <w:rStyle w:val="195"/>
                        </w:rPr>
                        <w:t>file</w:t>
                      </w:r>
                      <w:r>
                        <w:rPr>
                          <w:rStyle w:val="185"/>
                        </w:rPr>
                        <w:t>).</w:t>
                      </w:r>
                      <w:r>
                        <w:rPr>
                          <w:rStyle w:val="182"/>
                        </w:rPr>
                        <w:t>exists</w:t>
                      </w:r>
                      <w:r>
                        <w:rPr>
                          <w:rStyle w:val="185"/>
                        </w:rPr>
                        <w:t>())</w:t>
                      </w:r>
                      <w:r>
                        <w:rPr>
                          <w:rStyle w:val="195"/>
                        </w:rPr>
                        <w:t xml:space="preserve"> </w:t>
                      </w:r>
                      <w:r>
                        <w:rPr>
                          <w:rStyle w:val="185"/>
                        </w:rPr>
                        <w:t>{</w:t>
                      </w:r>
                      <w:r>
                        <w:br w:type="textWrapping"/>
                      </w:r>
                      <w:r>
                        <w:rPr>
                          <w:rStyle w:val="195"/>
                        </w:rPr>
                        <w:t xml:space="preserve">                </w:t>
                      </w:r>
                      <w:r>
                        <w:rPr>
                          <w:rStyle w:val="184"/>
                        </w:rPr>
                        <w:t>throw</w:t>
                      </w:r>
                      <w:r>
                        <w:rPr>
                          <w:rStyle w:val="195"/>
                        </w:rPr>
                        <w:t xml:space="preserve"> </w:t>
                      </w:r>
                      <w:r>
                        <w:rPr>
                          <w:rStyle w:val="165"/>
                        </w:rPr>
                        <w:t>new</w:t>
                      </w:r>
                      <w:r>
                        <w:rPr>
                          <w:rStyle w:val="195"/>
                        </w:rPr>
                        <w:t xml:space="preserve"> </w:t>
                      </w:r>
                      <w:r>
                        <w:rPr>
                          <w:rStyle w:val="186"/>
                        </w:rPr>
                        <w:t>RuntimeException</w:t>
                      </w:r>
                      <w:r>
                        <w:rPr>
                          <w:rStyle w:val="185"/>
                        </w:rPr>
                        <w:t>(</w:t>
                      </w:r>
                      <w:r>
                        <w:rPr>
                          <w:rStyle w:val="173"/>
                        </w:rPr>
                        <w:t>"输出文件缺失: "</w:t>
                      </w:r>
                      <w:r>
                        <w:rPr>
                          <w:rStyle w:val="195"/>
                        </w:rPr>
                        <w:t xml:space="preserve"> </w:t>
                      </w:r>
                      <w:r>
                        <w:rPr>
                          <w:rStyle w:val="185"/>
                        </w:rPr>
                        <w:t>+</w:t>
                      </w:r>
                      <w:r>
                        <w:rPr>
                          <w:rStyle w:val="195"/>
                        </w:rPr>
                        <w:t xml:space="preserve"> file</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95"/>
                        </w:rPr>
                        <w:t xml:space="preserve">    </w:t>
                      </w:r>
                      <w:r>
                        <w:rPr>
                          <w:rStyle w:val="185"/>
                        </w:rPr>
                        <w:t>}</w:t>
                      </w:r>
                      <w:r>
                        <w:br w:type="textWrapping"/>
                      </w:r>
                      <w:r>
                        <w:rPr>
                          <w:rStyle w:val="185"/>
                        </w:rPr>
                        <w:t>}</w:t>
                      </w:r>
                    </w:p>
                  </w:txbxContent>
                </v:textbox>
                <w10:wrap type="topAndBottom"/>
              </v:shape>
            </w:pict>
          </mc:Fallback>
        </mc:AlternateContent>
      </w:r>
      <w:r>
        <w:t xml:space="preserve">4 </w:t>
      </w:r>
      <w:r>
        <w:rPr>
          <w:rFonts w:hint="eastAsia"/>
        </w:rPr>
        <w:t>可视化设计与实现</w:t>
      </w:r>
    </w:p>
    <w:p w14:paraId="4085E5B0">
      <w:r>
        <w:rPr>
          <w:rFonts w:hint="eastAsia"/>
        </w:rPr>
        <w:t>基于音乐专辑数据集，通过八项关键分析深入挖掘数据特征，并结合可视化图表直观展示分析结果。</w:t>
      </w:r>
    </w:p>
    <w:p w14:paraId="7585394F">
      <w:pPr>
        <w:pStyle w:val="4"/>
      </w:pPr>
      <w:bookmarkStart w:id="28" w:name="年度专辑发行量统计"/>
      <w:r>
        <w:t xml:space="preserve">4.1 </w:t>
      </w:r>
      <w:r>
        <w:rPr>
          <w:rFonts w:hint="eastAsia"/>
        </w:rPr>
        <w:t>年度专辑发行量统计</w:t>
      </w:r>
    </w:p>
    <w:p w14:paraId="587B6033">
      <w:pPr>
        <w:rPr>
          <w:rFonts w:hint="eastAsia" w:eastAsia="宋体"/>
          <w:lang w:eastAsia="zh-CN"/>
        </w:rPr>
      </w:pPr>
      <w:r>
        <w:rPr>
          <w:rFonts w:hint="eastAsia"/>
        </w:rPr>
        <w:t>本分析旨在探究音乐专辑发行量随年份的变化趋势，识别音乐产业的繁荣期和低谷期。通过对2000-2024年间专辑发行量的统计，并按降序排列，突出显示发行量最高的20个年份，有助于理解音乐产业的历史发展脉络。</w:t>
      </w:r>
      <w:r>
        <w:rPr>
          <w:rFonts w:hint="eastAsia" w:eastAsia="宋体"/>
          <w:lang w:eastAsia="zh-CN"/>
        </w:rPr>
        <w:drawing>
          <wp:inline distT="0" distB="0" distL="114300" distR="114300">
            <wp:extent cx="5474335" cy="3110865"/>
            <wp:effectExtent l="0" t="0" r="12065" b="635"/>
            <wp:docPr id="23" name="图片 23" descr="图4.1_年度专辑发行量To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4.1_年度专辑发行量Top20"/>
                    <pic:cNvPicPr>
                      <a:picLocks noChangeAspect="1"/>
                    </pic:cNvPicPr>
                  </pic:nvPicPr>
                  <pic:blipFill>
                    <a:blip r:embed="rId12"/>
                    <a:stretch>
                      <a:fillRect/>
                    </a:stretch>
                  </pic:blipFill>
                  <pic:spPr>
                    <a:xfrm>
                      <a:off x="0" y="0"/>
                      <a:ext cx="5474335" cy="3110865"/>
                    </a:xfrm>
                    <a:prstGeom prst="rect">
                      <a:avLst/>
                    </a:prstGeom>
                  </pic:spPr>
                </pic:pic>
              </a:graphicData>
            </a:graphic>
          </wp:inline>
        </w:drawing>
      </w:r>
    </w:p>
    <w:p w14:paraId="1B26537C">
      <w:r>
        <w:rPr>
          <w:rFonts w:hint="eastAsia"/>
          <w:b/>
          <w:bCs/>
        </w:rPr>
        <w:t>分析结果</w:t>
      </w:r>
      <w:r>
        <w:rPr>
          <w:rFonts w:hint="eastAsia"/>
        </w:rPr>
        <w:t>：图4.1展示了年度专辑发行量Top20的柱状图，横轴表示年份，纵轴表示发行量。从图表中可以看出，2018年专辑发行量最高，达到2,456张；其次是2019年的2,389张和2017年的2,301张。整体趋势显示，2010年后专辑发行量显著增加，其中2015-2020年期间发行量最为集中，年均发行量在2,200张以上。这一趋势反映了数字音乐平台的崛起和独立音乐人的大量涌现，降低了专辑发行的门槛。</w:t>
      </w:r>
    </w:p>
    <w:bookmarkEnd w:id="28"/>
    <w:p w14:paraId="473107E5">
      <w:pPr>
        <w:pStyle w:val="4"/>
      </w:pPr>
      <w:bookmarkStart w:id="29" w:name="播放量区间分布"/>
      <w:r>
        <w:t xml:space="preserve">4.2 </w:t>
      </w:r>
      <w:r>
        <w:rPr>
          <w:rFonts w:hint="eastAsia"/>
        </w:rPr>
        <w:t>播放量区间分布</w:t>
      </w:r>
    </w:p>
    <w:p w14:paraId="1C87F2D7">
      <w:pPr>
        <w:rPr>
          <w:rFonts w:hint="eastAsia" w:eastAsia="宋体"/>
          <w:lang w:eastAsia="zh-CN"/>
        </w:rPr>
      </w:pPr>
      <w:r>
        <w:rPr>
          <w:rFonts w:hint="eastAsia"/>
        </w:rPr>
        <w:t>本分析聚焦专辑播放量的整体分布特征，将播放量划分为五个区间：0-1万（小众）、1万-10万（一般）、10万-100万（流行）、100万-1000万（热门）和1000万+（爆款）。通过分析各区间专辑占比，揭示音乐市场的马太效应。</w:t>
      </w:r>
      <w:r>
        <w:rPr>
          <w:rFonts w:hint="eastAsia" w:eastAsia="宋体"/>
          <w:lang w:eastAsia="zh-CN"/>
        </w:rPr>
        <w:drawing>
          <wp:inline distT="0" distB="0" distL="114300" distR="114300">
            <wp:extent cx="5480050" cy="4904740"/>
            <wp:effectExtent l="0" t="0" r="6350" b="10160"/>
            <wp:docPr id="24" name="图片 24" descr="图4.2_播放量区间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4.2_播放量区间分布"/>
                    <pic:cNvPicPr>
                      <a:picLocks noChangeAspect="1"/>
                    </pic:cNvPicPr>
                  </pic:nvPicPr>
                  <pic:blipFill>
                    <a:blip r:embed="rId13"/>
                    <a:stretch>
                      <a:fillRect/>
                    </a:stretch>
                  </pic:blipFill>
                  <pic:spPr>
                    <a:xfrm>
                      <a:off x="0" y="0"/>
                      <a:ext cx="5480050" cy="4904740"/>
                    </a:xfrm>
                    <a:prstGeom prst="rect">
                      <a:avLst/>
                    </a:prstGeom>
                  </pic:spPr>
                </pic:pic>
              </a:graphicData>
            </a:graphic>
          </wp:inline>
        </w:drawing>
      </w:r>
    </w:p>
    <w:p w14:paraId="1E66EB8B">
      <w:r>
        <w:rPr>
          <w:rFonts w:hint="eastAsia"/>
          <w:b/>
          <w:bCs/>
        </w:rPr>
        <w:t>分析结果</w:t>
      </w:r>
      <w:r>
        <w:rPr>
          <w:rFonts w:hint="eastAsia"/>
        </w:rPr>
        <w:t>：图4.2以饼图形式展示播放量区间分布。数据表明，小众区间（0-1万）占比最高，达42.3%；一般区间（1万-10万）占28.7%，流行区间（10万-100万）占18.5%，热门区间（100万-1000万）占7.8%，爆款区间（1000万+）仅占2.7%。这种分布呈现典型的长尾特征，反映了音乐市场的”二八定律”——少数头部专辑获得了大部分播放量，而大量专辑处于小众状态。这对独立音乐人的市场策略和平台的推荐算法设计具有重要启示。</w:t>
      </w:r>
    </w:p>
    <w:bookmarkEnd w:id="29"/>
    <w:p w14:paraId="4F5EB025">
      <w:pPr>
        <w:pStyle w:val="4"/>
      </w:pPr>
      <w:bookmarkStart w:id="30" w:name="音乐流派数量分析"/>
      <w:r>
        <w:t xml:space="preserve">4.3 </w:t>
      </w:r>
      <w:r>
        <w:rPr>
          <w:rFonts w:hint="eastAsia"/>
        </w:rPr>
        <w:t>音乐流派数量分析</w:t>
      </w:r>
    </w:p>
    <w:p w14:paraId="434BED68">
      <w:pPr>
        <w:rPr>
          <w:rFonts w:hint="eastAsia" w:eastAsia="宋体"/>
          <w:lang w:eastAsia="zh-CN"/>
        </w:rPr>
      </w:pPr>
      <w:r>
        <w:rPr>
          <w:rFonts w:hint="eastAsia"/>
        </w:rPr>
        <w:t>本分析统计了各音乐流派的专辑数量，识别最受欢迎的音乐类型及其市场占比。通过流派数量对比，揭示听众偏好和市场热点的分布特征。</w:t>
      </w:r>
      <w:r>
        <w:rPr>
          <w:rFonts w:hint="eastAsia" w:eastAsia="宋体"/>
          <w:lang w:eastAsia="zh-CN"/>
        </w:rPr>
        <w:drawing>
          <wp:inline distT="0" distB="0" distL="114300" distR="114300">
            <wp:extent cx="5479415" cy="3636010"/>
            <wp:effectExtent l="0" t="0" r="6985" b="8890"/>
            <wp:docPr id="25" name="图片 25" descr="图4.3_音乐流派数量To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4.3_音乐流派数量Top15"/>
                    <pic:cNvPicPr>
                      <a:picLocks noChangeAspect="1"/>
                    </pic:cNvPicPr>
                  </pic:nvPicPr>
                  <pic:blipFill>
                    <a:blip r:embed="rId14"/>
                    <a:stretch>
                      <a:fillRect/>
                    </a:stretch>
                  </pic:blipFill>
                  <pic:spPr>
                    <a:xfrm>
                      <a:off x="0" y="0"/>
                      <a:ext cx="5479415" cy="3636010"/>
                    </a:xfrm>
                    <a:prstGeom prst="rect">
                      <a:avLst/>
                    </a:prstGeom>
                  </pic:spPr>
                </pic:pic>
              </a:graphicData>
            </a:graphic>
          </wp:inline>
        </w:drawing>
      </w:r>
    </w:p>
    <w:p w14:paraId="6E595C39">
      <w:r>
        <w:rPr>
          <w:rFonts w:hint="eastAsia"/>
          <w:b/>
          <w:bCs/>
        </w:rPr>
        <w:t>分析结果</w:t>
      </w:r>
      <w:r>
        <w:rPr>
          <w:rFonts w:hint="eastAsia"/>
        </w:rPr>
        <w:t>：图4.3展示了音乐流派数量Top15的水平条形图。数据显示，流行（Pop）类专辑数量最多，达8,932张，占绝对优势；其次是摇滚（Rock）类（6,754张）和电子（Electronic）类（5,621张）。嘻哈（Hip-Hop）、独立（Indie）、R&amp;B等流派紧随其后，数量在3,200-4,800张之间。古典（Classical）专辑数量最少，为1,876张。这一分布反映了流行音乐作为主流文化的地位，以及摇滚、电子等类型的广泛受众基础。</w:t>
      </w:r>
    </w:p>
    <w:bookmarkEnd w:id="30"/>
    <w:p w14:paraId="32553D61">
      <w:pPr>
        <w:pStyle w:val="4"/>
      </w:pPr>
      <w:bookmarkStart w:id="31" w:name="艺术家专辑产量对比"/>
      <w:r>
        <w:t xml:space="preserve">4.4 </w:t>
      </w:r>
      <w:r>
        <w:rPr>
          <w:rFonts w:hint="eastAsia"/>
        </w:rPr>
        <w:t>艺术家专辑产量对比</w:t>
      </w:r>
    </w:p>
    <w:p w14:paraId="7418F6DC">
      <w:r>
        <w:rPr>
          <w:rFonts w:hint="eastAsia"/>
        </w:rPr>
        <w:t>本分析汇总了各艺术家的专辑产量，展示音乐创作者的产出能力和市场活跃度。通过对比不同艺术家的专辑数量，识别高产艺术家及其创作特征</w:t>
      </w:r>
      <w:r>
        <w:rPr>
          <w:rFonts w:hint="eastAsia"/>
        </w:rPr>
        <w:drawing>
          <wp:inline distT="0" distB="0" distL="114300" distR="114300">
            <wp:extent cx="5476240" cy="4558030"/>
            <wp:effectExtent l="0" t="0" r="10160" b="1270"/>
            <wp:docPr id="26" name="图片 26" descr="图4.4_艺术家专辑产量To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4.4_艺术家专辑产量Top20"/>
                    <pic:cNvPicPr>
                      <a:picLocks noChangeAspect="1"/>
                    </pic:cNvPicPr>
                  </pic:nvPicPr>
                  <pic:blipFill>
                    <a:blip r:embed="rId15"/>
                    <a:stretch>
                      <a:fillRect/>
                    </a:stretch>
                  </pic:blipFill>
                  <pic:spPr>
                    <a:xfrm>
                      <a:off x="0" y="0"/>
                      <a:ext cx="5476240" cy="4558030"/>
                    </a:xfrm>
                    <a:prstGeom prst="rect">
                      <a:avLst/>
                    </a:prstGeom>
                  </pic:spPr>
                </pic:pic>
              </a:graphicData>
            </a:graphic>
          </wp:inline>
        </w:drawing>
      </w:r>
      <w:r>
        <w:rPr>
          <w:rFonts w:hint="eastAsia"/>
        </w:rPr>
        <w:t>。</w:t>
      </w:r>
    </w:p>
    <w:p w14:paraId="4E15160A">
      <w:r>
        <w:rPr>
          <w:rFonts w:hint="eastAsia"/>
          <w:b/>
          <w:bCs/>
        </w:rPr>
        <w:t>分析结果</w:t>
      </w:r>
      <w:r>
        <w:rPr>
          <w:rFonts w:hint="eastAsia"/>
        </w:rPr>
        <w:t>：图4.4展示了艺术家专辑产量Top20的水平条形图。数据显示，产量最高的艺术家发行了45张专辑，展现了极强的创作力和市场活跃度。Top20艺术家的专辑数量在28-45张之间，这些高产艺术家多为资深音乐人或长期活跃的乐队。高产量不仅反映了艺术家的创作能力，也体现了其市场影响力和粉丝基础。</w:t>
      </w:r>
    </w:p>
    <w:bookmarkEnd w:id="31"/>
    <w:p w14:paraId="2E6C81E8">
      <w:pPr>
        <w:pStyle w:val="4"/>
      </w:pPr>
      <w:bookmarkStart w:id="32" w:name="收藏量top专辑分析"/>
      <w:r>
        <w:t xml:space="preserve">4.5 </w:t>
      </w:r>
      <w:r>
        <w:rPr>
          <w:rFonts w:hint="eastAsia"/>
        </w:rPr>
        <w:t>收藏量Top专辑分析</w:t>
      </w:r>
    </w:p>
    <w:p w14:paraId="767A32A9">
      <w:pPr>
        <w:rPr>
          <w:rFonts w:hint="eastAsia" w:eastAsia="宋体"/>
          <w:lang w:eastAsia="zh-CN"/>
        </w:rPr>
      </w:pPr>
      <w:r>
        <w:rPr>
          <w:rFonts w:hint="eastAsia"/>
        </w:rPr>
        <w:t>本分析识别收藏量最高的20张专辑，揭示最受用户喜爱的音乐作品。收藏量是用户深度喜爱的重要指标，高于单纯的播放量。</w:t>
      </w:r>
      <w:r>
        <w:rPr>
          <w:rFonts w:hint="eastAsia" w:eastAsia="宋体"/>
          <w:lang w:eastAsia="zh-CN"/>
        </w:rPr>
        <w:drawing>
          <wp:inline distT="0" distB="0" distL="114300" distR="114300">
            <wp:extent cx="5479415" cy="4556125"/>
            <wp:effectExtent l="0" t="0" r="6985" b="3175"/>
            <wp:docPr id="27" name="图片 27" descr="图4.5_收藏量Top20专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4.5_收藏量Top20专辑"/>
                    <pic:cNvPicPr>
                      <a:picLocks noChangeAspect="1"/>
                    </pic:cNvPicPr>
                  </pic:nvPicPr>
                  <pic:blipFill>
                    <a:blip r:embed="rId16"/>
                    <a:stretch>
                      <a:fillRect/>
                    </a:stretch>
                  </pic:blipFill>
                  <pic:spPr>
                    <a:xfrm>
                      <a:off x="0" y="0"/>
                      <a:ext cx="5479415" cy="4556125"/>
                    </a:xfrm>
                    <a:prstGeom prst="rect">
                      <a:avLst/>
                    </a:prstGeom>
                  </pic:spPr>
                </pic:pic>
              </a:graphicData>
            </a:graphic>
          </wp:inline>
        </w:drawing>
      </w:r>
    </w:p>
    <w:p w14:paraId="555A68CC">
      <w:r>
        <w:rPr>
          <w:rFonts w:hint="eastAsia"/>
          <w:b/>
          <w:bCs/>
        </w:rPr>
        <w:t>分析结果</w:t>
      </w:r>
      <w:r>
        <w:rPr>
          <w:rFonts w:hint="eastAsia"/>
        </w:rPr>
        <w:t>：图4.5展示了收藏量Top20专辑的排名。收藏量最高的专辑达到856,432次收藏，远超其他专辑，成为现象级作品。Top20专辑的收藏量在420,000-856,000之间，这些专辑多为经典之作或近年的爆款专辑。高收藏量反映了专辑的艺术价值和情感共鸣，是衡量专辑长期影响力的重要指标。</w:t>
      </w:r>
    </w:p>
    <w:bookmarkEnd w:id="32"/>
    <w:p w14:paraId="4AE38D15">
      <w:pPr>
        <w:pStyle w:val="4"/>
      </w:pPr>
      <w:bookmarkStart w:id="33" w:name="流派平均评分分析"/>
      <w:r>
        <w:t xml:space="preserve">4.6 </w:t>
      </w:r>
      <w:r>
        <w:rPr>
          <w:rFonts w:hint="eastAsia"/>
        </w:rPr>
        <w:t>流派平均评分分析</w:t>
      </w:r>
    </w:p>
    <w:p w14:paraId="255CE3FA">
      <w:pPr>
        <w:rPr>
          <w:rFonts w:hint="eastAsia" w:eastAsia="宋体"/>
          <w:lang w:eastAsia="zh-CN"/>
        </w:rPr>
      </w:pPr>
      <w:r>
        <w:rPr>
          <w:rFonts w:hint="eastAsia"/>
        </w:rPr>
        <w:t>本分析计算了每种音乐流派的平均评分，探索流派与质量的相关性。通过对比不同流派的评分分布，识别高评分流派及其艺术特征。</w:t>
      </w:r>
      <w:r>
        <w:rPr>
          <w:rFonts w:hint="eastAsia" w:eastAsia="宋体"/>
          <w:lang w:eastAsia="zh-CN"/>
        </w:rPr>
        <w:drawing>
          <wp:inline distT="0" distB="0" distL="114300" distR="114300">
            <wp:extent cx="5479415" cy="3634740"/>
            <wp:effectExtent l="0" t="0" r="6985" b="10160"/>
            <wp:docPr id="28" name="图片 28" descr="图4.6_流派平均评分To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4.6_流派平均评分Top15"/>
                    <pic:cNvPicPr>
                      <a:picLocks noChangeAspect="1"/>
                    </pic:cNvPicPr>
                  </pic:nvPicPr>
                  <pic:blipFill>
                    <a:blip r:embed="rId17"/>
                    <a:stretch>
                      <a:fillRect/>
                    </a:stretch>
                  </pic:blipFill>
                  <pic:spPr>
                    <a:xfrm>
                      <a:off x="0" y="0"/>
                      <a:ext cx="5479415" cy="3634740"/>
                    </a:xfrm>
                    <a:prstGeom prst="rect">
                      <a:avLst/>
                    </a:prstGeom>
                  </pic:spPr>
                </pic:pic>
              </a:graphicData>
            </a:graphic>
          </wp:inline>
        </w:drawing>
      </w:r>
    </w:p>
    <w:p w14:paraId="1BE1FA34">
      <w:r>
        <w:rPr>
          <w:rFonts w:hint="eastAsia"/>
          <w:b/>
          <w:bCs/>
        </w:rPr>
        <w:t>分析结果</w:t>
      </w:r>
      <w:r>
        <w:rPr>
          <w:rFonts w:hint="eastAsia"/>
        </w:rPr>
        <w:t>：图4.6展示了流派平均评分Top15的水平条形图。爵士（Jazz）以8.76分位居第一；古典（Classical）（8.65分）、蓝调（Blues）（8.52分）、世界音乐（World）（8.41分）分列2-4位。实验（Experimental）、氛围（Ambient）、民谣（Folk）等流派评分在8.10-8.35分之间。值得注意的是，高评分流派多为艺术性较强、历史悠久的类型，而主流商业流派如流行、嘻哈等未进入前15。这反映了艺术性与商业性之间的某种张力。</w:t>
      </w:r>
    </w:p>
    <w:bookmarkEnd w:id="33"/>
    <w:p w14:paraId="40ED53E2">
      <w:pPr>
        <w:pStyle w:val="4"/>
      </w:pPr>
      <w:bookmarkStart w:id="34" w:name="播放量与评分关联分析"/>
      <w:r>
        <w:t xml:space="preserve">4.7 </w:t>
      </w:r>
      <w:r>
        <w:rPr>
          <w:rFonts w:hint="eastAsia"/>
        </w:rPr>
        <w:t>播放量与评分关联分析</w:t>
      </w:r>
    </w:p>
    <w:p w14:paraId="301EA5E0">
      <w:pPr>
        <w:rPr>
          <w:rFonts w:hint="eastAsia" w:eastAsia="宋体"/>
          <w:lang w:eastAsia="zh-CN"/>
        </w:rPr>
      </w:pPr>
      <w:r>
        <w:rPr>
          <w:rFonts w:hint="eastAsia"/>
        </w:rPr>
        <w:t>本分析探索播放量与评分之间的关系，判断是否存在”叫好又叫座”的现象。通过散点图和相关系数，揭示两个指标的关联模式。</w:t>
      </w:r>
      <w:r>
        <w:rPr>
          <w:rFonts w:hint="eastAsia" w:eastAsia="宋体"/>
          <w:lang w:eastAsia="zh-CN"/>
        </w:rPr>
        <w:drawing>
          <wp:inline distT="0" distB="0" distL="114300" distR="114300">
            <wp:extent cx="5485765" cy="3641725"/>
            <wp:effectExtent l="0" t="0" r="635" b="3175"/>
            <wp:docPr id="29" name="图片 29" descr="图4.7_播放量与评分关联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4.7_播放量与评分关联分析"/>
                    <pic:cNvPicPr>
                      <a:picLocks noChangeAspect="1"/>
                    </pic:cNvPicPr>
                  </pic:nvPicPr>
                  <pic:blipFill>
                    <a:blip r:embed="rId18"/>
                    <a:stretch>
                      <a:fillRect/>
                    </a:stretch>
                  </pic:blipFill>
                  <pic:spPr>
                    <a:xfrm>
                      <a:off x="0" y="0"/>
                      <a:ext cx="5485765" cy="3641725"/>
                    </a:xfrm>
                    <a:prstGeom prst="rect">
                      <a:avLst/>
                    </a:prstGeom>
                  </pic:spPr>
                </pic:pic>
              </a:graphicData>
            </a:graphic>
          </wp:inline>
        </w:drawing>
      </w:r>
    </w:p>
    <w:p w14:paraId="3A6732DD">
      <w:r>
        <w:rPr>
          <w:rFonts w:hint="eastAsia"/>
          <w:b/>
          <w:bCs/>
        </w:rPr>
        <w:t>分析结果</w:t>
      </w:r>
      <w:r>
        <w:rPr>
          <w:rFonts w:hint="eastAsia"/>
        </w:rPr>
        <w:t>：图4.7展示了播放量与评分的散点图。相关系数为0.342，表明两者存在弱正相关关系。这说明高评分专辑倾向于获得更多播放量，但关系并不强烈。存在大量高评分但播放量一般的专辑（小众精品），也存在播放量极高但评分中等的专辑（商业爆款）。这反映了音乐市场的多元化特征——艺术价值和商业成功并非完全一致。</w:t>
      </w:r>
    </w:p>
    <w:bookmarkEnd w:id="34"/>
    <w:p w14:paraId="0EA1BA27">
      <w:pPr>
        <w:pStyle w:val="4"/>
      </w:pPr>
      <w:bookmarkStart w:id="35" w:name="年度趋势与流派对比"/>
      <w:r>
        <w:t xml:space="preserve">4.8 </w:t>
      </w:r>
      <w:r>
        <w:rPr>
          <w:rFonts w:hint="eastAsia"/>
        </w:rPr>
        <w:t>年度趋势与流派对比</w:t>
      </w:r>
    </w:p>
    <w:p w14:paraId="62921383">
      <w:pPr>
        <w:pStyle w:val="5"/>
      </w:pPr>
      <w:bookmarkStart w:id="36" w:name="年度平均播放量趋势"/>
      <w:r>
        <w:t xml:space="preserve">4.8.1 </w:t>
      </w:r>
      <w:r>
        <w:rPr>
          <w:rFonts w:hint="eastAsia"/>
        </w:rPr>
        <w:t>年度平均播放量趋势</w:t>
      </w:r>
    </w:p>
    <w:p w14:paraId="5510C1A7">
      <w:pPr>
        <w:rPr>
          <w:rFonts w:hint="eastAsia" w:eastAsia="宋体"/>
          <w:lang w:eastAsia="zh-CN"/>
        </w:rPr>
      </w:pPr>
      <w:r>
        <w:rPr>
          <w:rFonts w:hint="eastAsia"/>
        </w:rPr>
        <w:t>本分析展示了2000-2024年间专辑平均播放量的年度变化趋势，反映音乐消费模式的演变。</w:t>
      </w:r>
      <w:r>
        <w:rPr>
          <w:rFonts w:hint="eastAsia" w:eastAsia="宋体"/>
          <w:lang w:eastAsia="zh-CN"/>
        </w:rPr>
        <w:drawing>
          <wp:inline distT="0" distB="0" distL="114300" distR="114300">
            <wp:extent cx="5480050" cy="2721610"/>
            <wp:effectExtent l="0" t="0" r="6350" b="8890"/>
            <wp:docPr id="30" name="图片 30" descr="图4.8_年度平均播放量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4.8_年度平均播放量趋势"/>
                    <pic:cNvPicPr>
                      <a:picLocks noChangeAspect="1"/>
                    </pic:cNvPicPr>
                  </pic:nvPicPr>
                  <pic:blipFill>
                    <a:blip r:embed="rId19"/>
                    <a:stretch>
                      <a:fillRect/>
                    </a:stretch>
                  </pic:blipFill>
                  <pic:spPr>
                    <a:xfrm>
                      <a:off x="0" y="0"/>
                      <a:ext cx="5480050" cy="2721610"/>
                    </a:xfrm>
                    <a:prstGeom prst="rect">
                      <a:avLst/>
                    </a:prstGeom>
                  </pic:spPr>
                </pic:pic>
              </a:graphicData>
            </a:graphic>
          </wp:inline>
        </w:drawing>
      </w:r>
    </w:p>
    <w:p w14:paraId="6EF49728">
      <w:r>
        <w:rPr>
          <w:rFonts w:hint="eastAsia"/>
          <w:b/>
          <w:bCs/>
        </w:rPr>
        <w:t>分析结果</w:t>
      </w:r>
      <w:r>
        <w:rPr>
          <w:rFonts w:hint="eastAsia"/>
        </w:rPr>
        <w:t>：图4.8展示了年度平均播放量的趋势。整体呈现上升趋势，从2000年的约120万次增长到2024年的约580万次，增长了近4倍。2010年后增速加快，反映了流媒体平台的快速普及和用户基数的扩大。2020年出现小幅波动，可能与疫情影响有关。这一趋势表明音乐消费的数字化转型取得了显著成效。</w:t>
      </w:r>
    </w:p>
    <w:bookmarkEnd w:id="36"/>
    <w:p w14:paraId="2593AD07">
      <w:pPr>
        <w:pStyle w:val="5"/>
      </w:pPr>
      <w:bookmarkStart w:id="37" w:name="流派平均评分top5对比"/>
      <w:r>
        <w:t xml:space="preserve">4.8.2 </w:t>
      </w:r>
      <w:r>
        <w:rPr>
          <w:rFonts w:hint="eastAsia"/>
        </w:rPr>
        <w:t>流派平均评分Top5对比</w:t>
      </w:r>
    </w:p>
    <w:p w14:paraId="3230BBC0">
      <w:pPr>
        <w:rPr>
          <w:rFonts w:hint="eastAsia" w:eastAsia="宋体"/>
          <w:lang w:eastAsia="zh-CN"/>
        </w:rPr>
      </w:pPr>
      <w:r>
        <w:rPr>
          <w:rFonts w:hint="eastAsia"/>
        </w:rPr>
        <w:t>本分析聚焦平均评分最高的五种音乐流派，以更直观的方式展示顶级评分流派的分布。</w:t>
      </w:r>
      <w:r>
        <w:rPr>
          <w:rFonts w:hint="eastAsia" w:eastAsia="宋体"/>
          <w:lang w:eastAsia="zh-CN"/>
        </w:rPr>
        <w:drawing>
          <wp:inline distT="0" distB="0" distL="114300" distR="114300">
            <wp:extent cx="5480685" cy="3261995"/>
            <wp:effectExtent l="0" t="0" r="5715" b="1905"/>
            <wp:docPr id="31" name="图片 31" descr="图4.9_流派平均评分To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4.9_流派平均评分Top5"/>
                    <pic:cNvPicPr>
                      <a:picLocks noChangeAspect="1"/>
                    </pic:cNvPicPr>
                  </pic:nvPicPr>
                  <pic:blipFill>
                    <a:blip r:embed="rId20"/>
                    <a:stretch>
                      <a:fillRect/>
                    </a:stretch>
                  </pic:blipFill>
                  <pic:spPr>
                    <a:xfrm>
                      <a:off x="0" y="0"/>
                      <a:ext cx="5480685" cy="3261995"/>
                    </a:xfrm>
                    <a:prstGeom prst="rect">
                      <a:avLst/>
                    </a:prstGeom>
                  </pic:spPr>
                </pic:pic>
              </a:graphicData>
            </a:graphic>
          </wp:inline>
        </w:drawing>
      </w:r>
      <w:bookmarkStart w:id="45" w:name="_GoBack"/>
      <w:bookmarkEnd w:id="45"/>
    </w:p>
    <w:p w14:paraId="0018F1E5">
      <w:r>
        <w:rPr>
          <w:rFonts w:hint="eastAsia"/>
          <w:b/>
          <w:bCs/>
        </w:rPr>
        <w:t>分析结果</w:t>
      </w:r>
      <w:r>
        <w:rPr>
          <w:rFonts w:hint="eastAsia"/>
        </w:rPr>
        <w:t>：图4.9展示了平均评分最高的五种音乐流派。爵士（Jazz）以8.76分居首，古典（Classical）、蓝调（Blues）、世界音乐（World）、实验（Experimental）紧随其后，评分在8.21-8.65分之间。这五种流派代表了音乐艺术的高水准领域，具有深厚的文化底蕴和艺术价值。</w:t>
      </w:r>
    </w:p>
    <w:bookmarkEnd w:id="27"/>
    <w:bookmarkEnd w:id="35"/>
    <w:bookmarkEnd w:id="37"/>
    <w:p w14:paraId="2EDCBCE7">
      <w:pPr>
        <w:pStyle w:val="3"/>
      </w:pPr>
      <w:bookmarkStart w:id="38" w:name="结论与展望"/>
      <w:r>
        <w:t xml:space="preserve">5 </w:t>
      </w:r>
      <w:r>
        <w:rPr>
          <w:rFonts w:hint="eastAsia"/>
        </w:rPr>
        <w:t>结论与展望</w:t>
      </w:r>
    </w:p>
    <w:p w14:paraId="0F02195A">
      <w:pPr>
        <w:pStyle w:val="4"/>
      </w:pPr>
      <w:bookmarkStart w:id="39" w:name="研究总结"/>
      <w:r>
        <w:t xml:space="preserve">5.1 </w:t>
      </w:r>
      <w:r>
        <w:rPr>
          <w:rFonts w:hint="eastAsia"/>
        </w:rPr>
        <w:t>研究总结</w:t>
      </w:r>
    </w:p>
    <w:p w14:paraId="03D07DA9">
      <w:r>
        <w:rPr>
          <w:rFonts w:hint="eastAsia"/>
        </w:rPr>
        <w:t>本研究基于50,328张音乐专辑数据，综合运用Apache</w:t>
      </w:r>
      <w:r>
        <w:t xml:space="preserve"> </w:t>
      </w:r>
      <w:r>
        <w:rPr>
          <w:rFonts w:hint="eastAsia"/>
        </w:rPr>
        <w:t>Flink分布式计算框架与Python可视化技术，构建了完整的多维度数据分析与展示体系。通过对年度发行量、播放量、收藏量、评分、流派、艺术家等八个核心维度的深入挖掘与可视化呈现，本研究不仅验证了大数据处理技术在音乐产业数据分析领域的有效性与实用性，更系统揭示了音乐产业在产量、质量、流派偏好与用户行为上的内在规律与复杂关联。</w:t>
      </w:r>
    </w:p>
    <w:p w14:paraId="35CAB0AB">
      <w:pPr>
        <w:pStyle w:val="19"/>
      </w:pPr>
      <w:r>
        <w:rPr>
          <w:rFonts w:hint="eastAsia"/>
        </w:rPr>
        <w:t>主要研究成果可归纳为以下几个核心发现：</w:t>
      </w:r>
    </w:p>
    <w:p w14:paraId="6FDF07B9">
      <w:pPr>
        <w:pStyle w:val="19"/>
      </w:pPr>
      <w:r>
        <w:rPr>
          <w:rFonts w:hint="eastAsia"/>
          <w:b/>
          <w:bCs/>
        </w:rPr>
        <w:t>首先，音乐产业呈现出显著的数字化转型特征。</w:t>
      </w:r>
    </w:p>
    <w:p w14:paraId="5E5ED7C2">
      <w:pPr>
        <w:pStyle w:val="19"/>
      </w:pPr>
      <w:r>
        <w:rPr>
          <w:rFonts w:hint="eastAsia"/>
        </w:rPr>
        <w:t>如图4.1所示，专辑发行量在2015年至2020年间达到顶峰，年均发行量稳定在2,200张以上，其中2018年以2,456张创下峰值。这标志着数字音乐平台的崛起极大降低了专辑发行门槛，独立音乐人和小型厂牌获得了前所未有的发行机会。2020年后发行量略有回落，可能与市场饱和和内容质量要求提高有关。</w:t>
      </w:r>
    </w:p>
    <w:p w14:paraId="5BE9CF47">
      <w:pPr>
        <w:pStyle w:val="19"/>
      </w:pPr>
      <w:r>
        <w:rPr>
          <w:rFonts w:hint="eastAsia"/>
          <w:b/>
          <w:bCs/>
        </w:rPr>
        <w:t>其次，音乐市场呈现典型的长尾分布和马太效应。</w:t>
      </w:r>
    </w:p>
    <w:p w14:paraId="0853CF55">
      <w:pPr>
        <w:pStyle w:val="19"/>
      </w:pPr>
      <w:r>
        <w:rPr>
          <w:rFonts w:hint="eastAsia"/>
        </w:rPr>
        <w:t>如图4.2清晰展示，超过四成（42.3%）的专辑播放量在1万以下，处于小众状态；而播放量超过1000万的爆款专辑仅占2.7%。这种极端不均衡的分布反映了音乐市场的”赢者通吃”特征——少数头部作品获得了绝大部分流量，而大量优质作品难以获得应有的关注。这对平台的推荐算法公平性和独立音乐人的生存策略提出了挑战。</w:t>
      </w:r>
    </w:p>
    <w:p w14:paraId="740A6D09">
      <w:pPr>
        <w:pStyle w:val="19"/>
      </w:pPr>
      <w:r>
        <w:rPr>
          <w:rFonts w:hint="eastAsia"/>
          <w:b/>
          <w:bCs/>
        </w:rPr>
        <w:t>第三，音乐市场在流派结构上呈现”流行主导、多元共存”的格局。</w:t>
      </w:r>
    </w:p>
    <w:p w14:paraId="54FD31C1">
      <w:pPr>
        <w:pStyle w:val="19"/>
      </w:pPr>
      <w:r>
        <w:rPr>
          <w:rFonts w:hint="eastAsia"/>
        </w:rPr>
        <w:t>从图4.3可以看出，流行（Pop）类专辑以8,932张的数量优势成为市场的绝对核心，占比接近18%。摇滚（Rock）、电子（Electronic）、嘻哈（Hip-Hop）等流派构成了市场的第二梯队。这揭示了尽管音乐形式多样，但流行音乐凭借其易于传播和广泛受众基础，依然占据主导地位。</w:t>
      </w:r>
    </w:p>
    <w:p w14:paraId="515ACAB2">
      <w:pPr>
        <w:pStyle w:val="19"/>
      </w:pPr>
      <w:r>
        <w:rPr>
          <w:rFonts w:hint="eastAsia"/>
          <w:b/>
          <w:bCs/>
        </w:rPr>
        <w:t>第四，艺术价值与商业成功之间存在微妙的平衡关系。</w:t>
      </w:r>
    </w:p>
    <w:p w14:paraId="74B8AA2D">
      <w:pPr>
        <w:pStyle w:val="19"/>
      </w:pPr>
      <w:r>
        <w:rPr>
          <w:rFonts w:hint="eastAsia"/>
        </w:rPr>
        <w:t>一个最具启发性的发现体现在流派评分上。如图4.6所示，平均评分最高的流派并非市场主流的流行、摇滚，而是爵士（8.76分）、古典（8.65分）、蓝调（8.52分）等艺术性较强的类型。而产量最高的流行类型，其平均评分并未进入前列。这清晰表明，受市场欢迎的流派与受专业认可的流派之间并非完全重叠，艺术性与商业性之间存在一定的张力。</w:t>
      </w:r>
    </w:p>
    <w:p w14:paraId="6D7044AC">
      <w:pPr>
        <w:pStyle w:val="19"/>
      </w:pPr>
      <w:r>
        <w:rPr>
          <w:rFonts w:hint="eastAsia"/>
          <w:b/>
          <w:bCs/>
        </w:rPr>
        <w:t>第五，播放量与评分之间存在弱正相关关系，但并非决定性因素。</w:t>
      </w:r>
    </w:p>
    <w:p w14:paraId="791E4E5B">
      <w:pPr>
        <w:pStyle w:val="19"/>
      </w:pPr>
      <w:r>
        <w:rPr>
          <w:rFonts w:hint="eastAsia"/>
        </w:rPr>
        <w:t>图4.7的散点图分析表明，播放量与评分的相关系数仅为0.342，属于弱正相关。这意味着高评分专辑倾向于获得更多播放量，但关系并不强烈。市场上既存在”叫好又叫座”的现象级作品，也存在大量”叫好不叫座”的小众精品和”叫座不叫好”的商业爆款。这反映了音乐市场的多元化特征和用户审美的分化。</w:t>
      </w:r>
    </w:p>
    <w:p w14:paraId="121E72B0">
      <w:pPr>
        <w:pStyle w:val="19"/>
      </w:pPr>
      <w:r>
        <w:rPr>
          <w:rFonts w:hint="eastAsia"/>
          <w:b/>
          <w:bCs/>
        </w:rPr>
        <w:t>第六，音乐消费呈现持续增长趋势，数字化转型成效显著。</w:t>
      </w:r>
    </w:p>
    <w:p w14:paraId="5557A13D">
      <w:pPr>
        <w:pStyle w:val="19"/>
      </w:pPr>
      <w:r>
        <w:rPr>
          <w:rFonts w:hint="eastAsia"/>
        </w:rPr>
        <w:t>图4.8的趋势线表明，专辑平均播放量从2000年的约120万次增长到2024年的约580万次，增长了近4倍。2010年后增速明显加快，与流媒体平台的快速普及高度同步。这证明了数字音乐平台在扩大音乐消费、培养用户习惯方面取得了显著成效。</w:t>
      </w:r>
    </w:p>
    <w:bookmarkEnd w:id="39"/>
    <w:p w14:paraId="53B53F21">
      <w:pPr>
        <w:pStyle w:val="4"/>
      </w:pPr>
      <w:bookmarkStart w:id="40" w:name="技术贡献"/>
      <w:r>
        <w:t xml:space="preserve">5.2 </w:t>
      </w:r>
      <w:r>
        <w:rPr>
          <w:rFonts w:hint="eastAsia"/>
        </w:rPr>
        <w:t>技术贡献</w:t>
      </w:r>
    </w:p>
    <w:p w14:paraId="70480BC4">
      <w:r>
        <w:rPr>
          <w:rFonts w:hint="eastAsia"/>
        </w:rPr>
        <w:t>本研究不仅在音乐产业分析上取得了有价值的发现，在技术方法层面也实现了多项创新与实践。</w:t>
      </w:r>
    </w:p>
    <w:p w14:paraId="5698132F">
      <w:pPr>
        <w:pStyle w:val="19"/>
      </w:pPr>
      <w:r>
        <w:rPr>
          <w:rFonts w:hint="eastAsia"/>
          <w:b/>
          <w:bCs/>
        </w:rPr>
        <w:t>基于Flink的完整大数据处理流水线构建</w:t>
      </w:r>
      <w:r>
        <w:rPr>
          <w:rFonts w:hint="eastAsia"/>
        </w:rPr>
        <w:t>：成功设计并实现了从原始CSV数据读取、多维度清洗校验、复杂业务逻辑转换（如多值字段拆分、多层聚合计算、关联分析）到结果持久化的完整批处理流水线。通过合理设置并行度（4核并行）、优化数据分区与使用高效的reduce操作等策略，确保了在中等规模数据集上处理的高效性与稳定性。</w:t>
      </w:r>
    </w:p>
    <w:p w14:paraId="4CA3E00E">
      <w:pPr>
        <w:pStyle w:val="19"/>
      </w:pPr>
      <w:r>
        <w:rPr>
          <w:rFonts w:hint="eastAsia"/>
          <w:b/>
          <w:bCs/>
        </w:rPr>
        <w:t>面向业务问题的多维度分析方法论</w:t>
      </w:r>
      <w:r>
        <w:rPr>
          <w:rFonts w:hint="eastAsia"/>
        </w:rPr>
        <w:t>：针对音乐数据的特点，系统性地设计了涵盖时间趋势、播放量分布、流派统计、艺术家对比、关联分析等八个维度的分析模型。特别是”播放量与评分关联分析”和”流派平均评分”等分析，涉及复杂的分组、聚合、排序与关联逻辑，展现了运用大数据工具解决复杂业务分析问题的能力。</w:t>
      </w:r>
    </w:p>
    <w:p w14:paraId="3E4715F1">
      <w:pPr>
        <w:pStyle w:val="19"/>
      </w:pPr>
      <w:r>
        <w:rPr>
          <w:rFonts w:hint="eastAsia"/>
          <w:b/>
          <w:bCs/>
        </w:rPr>
        <w:t>自动化、标准化与可复现的可视化方案</w:t>
      </w:r>
      <w:r>
        <w:rPr>
          <w:rFonts w:hint="eastAsia"/>
        </w:rPr>
        <w:t>：利用Python的Matplotlib、Seaborn等库，开发了一套模块化的图表生成代码，能够自动读取Flink分析结果，生成风格统一、信息丰富、出版级质量的静态图表（如图4.1-4.9）。该方案注重中文兼容性、视觉美观度与自动化流程，确保了分析结果能够高效、准确、直观地转化为业务洞察。</w:t>
      </w:r>
    </w:p>
    <w:p w14:paraId="1606BEE9">
      <w:pPr>
        <w:pStyle w:val="19"/>
      </w:pPr>
      <w:r>
        <w:rPr>
          <w:rFonts w:hint="eastAsia"/>
          <w:b/>
          <w:bCs/>
        </w:rPr>
        <w:t>长尾分布数据的处理策略</w:t>
      </w:r>
      <w:r>
        <w:rPr>
          <w:rFonts w:hint="eastAsia"/>
        </w:rPr>
        <w:t>：针对音乐播放量的长尾分布特性，创新性地采用了对数分箱策略（而非等宽分箱），使得播放量区间分布更加合理，避免了大量数据集中在某一区间的问题。这一方法对处理其他长尾分布数据（如电商销量、社交媒体互动量）具有借鉴意义。</w:t>
      </w:r>
    </w:p>
    <w:bookmarkEnd w:id="40"/>
    <w:p w14:paraId="5C6020BD">
      <w:pPr>
        <w:pStyle w:val="4"/>
      </w:pPr>
      <w:bookmarkStart w:id="41" w:name="应用价值"/>
      <w:r>
        <w:t xml:space="preserve">5.3 </w:t>
      </w:r>
      <w:r>
        <w:rPr>
          <w:rFonts w:hint="eastAsia"/>
        </w:rPr>
        <w:t>应用价值</w:t>
      </w:r>
    </w:p>
    <w:p w14:paraId="2B9FE51D">
      <w:r>
        <w:rPr>
          <w:rFonts w:hint="eastAsia"/>
        </w:rPr>
        <w:t>本研究的成果对音乐产业的不同参与者具有多方面的参考价值：</w:t>
      </w:r>
    </w:p>
    <w:p w14:paraId="0FCA82C6">
      <w:pPr>
        <w:pStyle w:val="19"/>
      </w:pPr>
      <w:r>
        <w:rPr>
          <w:rFonts w:hint="eastAsia"/>
          <w:b/>
          <w:bCs/>
        </w:rPr>
        <w:t>对唱片公司与音乐制作人</w:t>
      </w:r>
      <w:r>
        <w:rPr>
          <w:rFonts w:hint="eastAsia"/>
        </w:rPr>
        <w:t>：研究揭示了发行量高峰期、高评分流派及艺术家产量分布，可为项目立项、流派定位、发行时机选择提供数据参考。例如，关注爵士、古典等高评分流派，或在发行量高峰期（如年底）避开竞争，可能有助于提升专辑的市场表现。</w:t>
      </w:r>
    </w:p>
    <w:p w14:paraId="26B00ADD">
      <w:pPr>
        <w:pStyle w:val="19"/>
      </w:pPr>
      <w:r>
        <w:rPr>
          <w:rFonts w:hint="eastAsia"/>
          <w:b/>
          <w:bCs/>
        </w:rPr>
        <w:t>对流媒体平台与内容运营方</w:t>
      </w:r>
      <w:r>
        <w:rPr>
          <w:rFonts w:hint="eastAsia"/>
        </w:rPr>
        <w:t>：基于播放量分布和流派偏好的分析，有助于优化推荐算法、平衡头部与长尾内容的曝光、设计个性化推荐策略。播放量与评分的弱相关性提示平台应建立多元化的评价体系，避免单纯以播放量为导向。</w:t>
      </w:r>
    </w:p>
    <w:p w14:paraId="2C9C0A23">
      <w:pPr>
        <w:pStyle w:val="19"/>
      </w:pPr>
      <w:r>
        <w:rPr>
          <w:rFonts w:hint="eastAsia"/>
          <w:b/>
          <w:bCs/>
        </w:rPr>
        <w:t>对独立音乐人与小型厂牌</w:t>
      </w:r>
      <w:r>
        <w:rPr>
          <w:rFonts w:hint="eastAsia"/>
        </w:rPr>
        <w:t>：研究揭示了小众专辑的生存困境（42.3%播放量不足1万），但同时也发现了高评分小众流派的存在空间。独立音乐人可以通过精准定位细分市场、提升艺术质量、利用社交媒体营销等方式突破流量困境。</w:t>
      </w:r>
    </w:p>
    <w:p w14:paraId="36348A9E">
      <w:pPr>
        <w:pStyle w:val="19"/>
      </w:pPr>
      <w:r>
        <w:rPr>
          <w:rFonts w:hint="eastAsia"/>
          <w:b/>
          <w:bCs/>
        </w:rPr>
        <w:t>对学者与研究者</w:t>
      </w:r>
      <w:r>
        <w:rPr>
          <w:rFonts w:hint="eastAsia"/>
        </w:rPr>
        <w:t>：本研究提供了一套完整的音乐数据分析案例，包括数据处理方法、分析维度和可视化技术，可作为文化大数据分析、计算社会学、音乐信息检索等领域的教学或研究范本。</w:t>
      </w:r>
    </w:p>
    <w:p w14:paraId="4FA7766C">
      <w:pPr>
        <w:pStyle w:val="19"/>
      </w:pPr>
      <w:r>
        <w:rPr>
          <w:rFonts w:hint="eastAsia"/>
          <w:b/>
          <w:bCs/>
        </w:rPr>
        <w:t>对音乐爱好者与公众</w:t>
      </w:r>
      <w:r>
        <w:rPr>
          <w:rFonts w:hint="eastAsia"/>
        </w:rPr>
        <w:t>：可视化图表直观展示了音乐世界的发展脉络、流派分布与质量图景，有助于增进公众对音乐产业的认知，培养基于数据的审美趣味和批判性思维。</w:t>
      </w:r>
    </w:p>
    <w:bookmarkEnd w:id="41"/>
    <w:p w14:paraId="5EE410C1">
      <w:pPr>
        <w:pStyle w:val="4"/>
      </w:pPr>
      <w:bookmarkStart w:id="42" w:name="研究局限"/>
      <w:r>
        <w:t xml:space="preserve">5.4 </w:t>
      </w:r>
      <w:r>
        <w:rPr>
          <w:rFonts w:hint="eastAsia"/>
        </w:rPr>
        <w:t>研究局限</w:t>
      </w:r>
    </w:p>
    <w:p w14:paraId="01337FBF">
      <w:r>
        <w:rPr>
          <w:rFonts w:hint="eastAsia"/>
        </w:rPr>
        <w:t>尽管本研究取得了上述成果，但仍存在一些局限性，需要在未来工作中加以改进：</w:t>
      </w:r>
    </w:p>
    <w:p w14:paraId="5101EC2C">
      <w:pPr>
        <w:pStyle w:val="19"/>
      </w:pPr>
      <w:r>
        <w:rPr>
          <w:rFonts w:hint="eastAsia"/>
          <w:b/>
          <w:bCs/>
        </w:rPr>
        <w:t>数据范围与时效性</w:t>
      </w:r>
      <w:r>
        <w:rPr>
          <w:rFonts w:hint="eastAsia"/>
        </w:rPr>
        <w:t>：本研究所用数据集为模拟数据，虽然在统计特征上接近真实场景，但未能完全反映真实音乐市场的复杂性。未来研究应获取真实平台的授权数据，以提升分析结果的实用性。</w:t>
      </w:r>
    </w:p>
    <w:p w14:paraId="077F71D4">
      <w:pPr>
        <w:pStyle w:val="19"/>
      </w:pPr>
      <w:r>
        <w:rPr>
          <w:rFonts w:hint="eastAsia"/>
          <w:b/>
          <w:bCs/>
        </w:rPr>
        <w:t>数据维度与深度</w:t>
      </w:r>
      <w:r>
        <w:rPr>
          <w:rFonts w:hint="eastAsia"/>
        </w:rPr>
        <w:t>：分析主要基于专辑的基本属性（发行年份、播放量、收藏量、评分、流派）。未能纳入歌词情感、音频特征、用户画像、社交传播路径等维度，限制了对音乐成功因素、用户偏好演变等更深层次问题的探讨。</w:t>
      </w:r>
    </w:p>
    <w:p w14:paraId="59C0C976">
      <w:pPr>
        <w:pStyle w:val="19"/>
      </w:pPr>
      <w:r>
        <w:rPr>
          <w:rFonts w:hint="eastAsia"/>
          <w:b/>
          <w:bCs/>
        </w:rPr>
        <w:t>分析方法的静态性</w:t>
      </w:r>
      <w:r>
        <w:rPr>
          <w:rFonts w:hint="eastAsia"/>
        </w:rPr>
        <w:t>：当前研究主要采用批处理方式进行历史数据分析，缺乏对实时数据流（如新发行专辑的播放量变化、实时热度排行）的监控与动态分析能力。未能充分发挥Flink流处理的优势。</w:t>
      </w:r>
    </w:p>
    <w:p w14:paraId="7F19D435">
      <w:pPr>
        <w:pStyle w:val="19"/>
      </w:pPr>
      <w:r>
        <w:rPr>
          <w:rFonts w:hint="eastAsia"/>
          <w:b/>
          <w:bCs/>
        </w:rPr>
        <w:t>因果关系的缺失</w:t>
      </w:r>
      <w:r>
        <w:rPr>
          <w:rFonts w:hint="eastAsia"/>
        </w:rPr>
        <w:t>：本研究主要进行描述性统计和相关性分析，未能建立因果推断模型。例如，无法确定高评分是否导致高播放量，还是高播放量带来了更多评分。未来研究应引入因果推断方法（如倾向得分匹配、工具变量法）以揭示深层机制。</w:t>
      </w:r>
    </w:p>
    <w:bookmarkEnd w:id="42"/>
    <w:p w14:paraId="5F546078">
      <w:pPr>
        <w:pStyle w:val="4"/>
      </w:pPr>
      <w:bookmarkStart w:id="43" w:name="未来展望"/>
      <w:r>
        <w:t xml:space="preserve">5.5 </w:t>
      </w:r>
      <w:r>
        <w:rPr>
          <w:rFonts w:hint="eastAsia"/>
        </w:rPr>
        <w:t>未来展望</w:t>
      </w:r>
    </w:p>
    <w:p w14:paraId="5C5E289F">
      <w:r>
        <w:rPr>
          <w:rFonts w:hint="eastAsia"/>
        </w:rPr>
        <w:t>针对上述研究局限与音乐数据分析的广阔前景，未来工作可以从以下几个方向展开：</w:t>
      </w:r>
    </w:p>
    <w:p w14:paraId="70557C0C">
      <w:pPr>
        <w:pStyle w:val="19"/>
      </w:pPr>
      <w:r>
        <w:rPr>
          <w:rFonts w:hint="eastAsia"/>
          <w:b/>
          <w:bCs/>
        </w:rPr>
        <w:t>动态与实时分析</w:t>
      </w:r>
      <w:r>
        <w:rPr>
          <w:rFonts w:hint="eastAsia"/>
        </w:rPr>
        <w:t>：将现有的批处理架构扩展为流批一体处理。利用Flink的流处理能力，实时接入新发行专辑数据、实时播放流、实时评论流，实现对专辑热度发酵、口碑传播、病毒式传播的动态监测与预警，为宣发策略调整提供即时支持。</w:t>
      </w:r>
    </w:p>
    <w:p w14:paraId="3E446A7E">
      <w:pPr>
        <w:pStyle w:val="19"/>
      </w:pPr>
      <w:r>
        <w:rPr>
          <w:rFonts w:hint="eastAsia"/>
          <w:b/>
          <w:bCs/>
        </w:rPr>
        <w:t>多维度深度挖掘</w:t>
      </w:r>
      <w:r>
        <w:rPr>
          <w:rFonts w:hint="eastAsia"/>
        </w:rPr>
        <w:t>：</w:t>
      </w:r>
      <w:r>
        <w:t xml:space="preserve"> 1. </w:t>
      </w:r>
      <w:r>
        <w:rPr>
          <w:rFonts w:hint="eastAsia"/>
          <w:b/>
          <w:bCs/>
        </w:rPr>
        <w:t>融合多源数据</w:t>
      </w:r>
      <w:r>
        <w:rPr>
          <w:rFonts w:hint="eastAsia"/>
        </w:rPr>
        <w:t>：整合社交媒体（如微博、Twitter）、音乐识别平台（如Shazam）、票务平台（如大麦网）等多平台数据，构建更立体的音乐生态画像。</w:t>
      </w:r>
      <w:r>
        <w:t xml:space="preserve"> 2. </w:t>
      </w:r>
      <w:r>
        <w:rPr>
          <w:rFonts w:hint="eastAsia"/>
          <w:b/>
          <w:bCs/>
        </w:rPr>
        <w:t>引入音频特征分析</w:t>
      </w:r>
      <w:r>
        <w:rPr>
          <w:rFonts w:hint="eastAsia"/>
        </w:rPr>
        <w:t>：对音频文件进行信号处理，提取节奏、音调、和声等特征，分析音乐特征与流行度的关系。</w:t>
      </w:r>
      <w:r>
        <w:t xml:space="preserve"> 3. </w:t>
      </w:r>
      <w:r>
        <w:rPr>
          <w:rFonts w:hint="eastAsia"/>
          <w:b/>
          <w:bCs/>
        </w:rPr>
        <w:t>文本与情感分析</w:t>
      </w:r>
      <w:r>
        <w:rPr>
          <w:rFonts w:hint="eastAsia"/>
        </w:rPr>
        <w:t>：对海量用户评论进行自然语言处理与情感分析，量化听众的情感倾向、讨论热点，深入挖掘影响专辑口碑的具体因素。</w:t>
      </w:r>
      <w:r>
        <w:t xml:space="preserve"> 4. </w:t>
      </w:r>
      <w:r>
        <w:rPr>
          <w:rFonts w:hint="eastAsia"/>
          <w:b/>
          <w:bCs/>
        </w:rPr>
        <w:t>构建知识图谱</w:t>
      </w:r>
      <w:r>
        <w:rPr>
          <w:rFonts w:hint="eastAsia"/>
        </w:rPr>
        <w:t>：基于艺术家、制作人、厂牌的合作关系构建音乐产业知识图谱，分析核心创作者的影响力、圈子效应与项目成功率的关系。</w:t>
      </w:r>
    </w:p>
    <w:p w14:paraId="3F059123">
      <w:pPr>
        <w:pStyle w:val="19"/>
      </w:pPr>
      <w:r>
        <w:rPr>
          <w:rFonts w:hint="eastAsia"/>
          <w:b/>
          <w:bCs/>
        </w:rPr>
        <w:t>预测与推荐模型构建</w:t>
      </w:r>
      <w:r>
        <w:rPr>
          <w:rFonts w:hint="eastAsia"/>
        </w:rPr>
        <w:t>：基于历史数据，尝试构建专辑播放量预测模型、评分预测模型、爆款预测模型。或利用协同过滤、深度学习（如神经协同过滤、图神经网络）等算法，开发个性化的音乐推荐系统。</w:t>
      </w:r>
    </w:p>
    <w:p w14:paraId="69A8BFB0">
      <w:pPr>
        <w:pStyle w:val="19"/>
      </w:pPr>
      <w:r>
        <w:rPr>
          <w:rFonts w:hint="eastAsia"/>
          <w:b/>
          <w:bCs/>
        </w:rPr>
        <w:t>交互式可视化与决策支持系统开发</w:t>
      </w:r>
      <w:r>
        <w:rPr>
          <w:rFonts w:hint="eastAsia"/>
        </w:rPr>
        <w:t>：将现有的静态图表升级为交互式可视化仪表板（如使用Plotly</w:t>
      </w:r>
      <w:r>
        <w:t xml:space="preserve"> Dash、Tableau、Apache </w:t>
      </w:r>
      <w:r>
        <w:rPr>
          <w:rFonts w:hint="eastAsia"/>
        </w:rPr>
        <w:t>Superset），允许用户自主选择维度、筛选条件、下钻数据。进一步可探索开发集数据接入、处理、分析、可视化与报告生成于一体的智能决策支持系统，降低数据分析的技术门槛，提升其在产业实践中的应用效能。</w:t>
      </w:r>
    </w:p>
    <w:p w14:paraId="3731185F">
      <w:pPr>
        <w:pStyle w:val="19"/>
      </w:pPr>
      <w:r>
        <w:rPr>
          <w:rFonts w:hint="eastAsia"/>
          <w:b/>
          <w:bCs/>
        </w:rPr>
        <w:t>跨文化比较研究</w:t>
      </w:r>
      <w:r>
        <w:rPr>
          <w:rFonts w:hint="eastAsia"/>
        </w:rPr>
        <w:t>：获取不同国家/地区主流音乐平台（如Spotify、Apple</w:t>
      </w:r>
      <w:r>
        <w:t xml:space="preserve"> </w:t>
      </w:r>
      <w:r>
        <w:rPr>
          <w:rFonts w:hint="eastAsia"/>
        </w:rPr>
        <w:t>Music、网易云音乐）的数据，进行跨文化的音乐偏好比较研究，探索审美标准的共性与差异，为音乐的国际传播与本地化改编提供见解。</w:t>
      </w:r>
    </w:p>
    <w:bookmarkEnd w:id="38"/>
    <w:bookmarkEnd w:id="43"/>
    <w:p w14:paraId="2B9F57EE">
      <w:pPr>
        <w:pStyle w:val="3"/>
      </w:pPr>
      <w:bookmarkStart w:id="44" w:name="参考文献"/>
      <w:r>
        <w:rPr>
          <w:rFonts w:hint="eastAsia"/>
        </w:rPr>
        <w:t>参考文献</w:t>
      </w:r>
    </w:p>
    <w:p w14:paraId="02090DDC">
      <w:pPr>
        <w:keepNext w:val="0"/>
        <w:keepLines w:val="0"/>
        <w:pageBreakBefore w:val="0"/>
        <w:widowControl w:val="0"/>
        <w:numPr>
          <w:ilvl w:val="0"/>
          <w:numId w:val="10"/>
        </w:numPr>
        <w:kinsoku/>
        <w:wordWrap w:val="0"/>
        <w:overflowPunct/>
        <w:topLinePunct w:val="0"/>
        <w:autoSpaceDE/>
        <w:autoSpaceDN/>
        <w:bidi w:val="0"/>
        <w:adjustRightInd/>
        <w:snapToGrid/>
        <w:spacing w:after="0" w:line="460" w:lineRule="exact"/>
        <w:ind w:left="425" w:leftChars="0" w:hanging="425" w:firstLineChars="0"/>
        <w:jc w:val="both"/>
        <w:textAlignment w:val="auto"/>
        <w:rPr>
          <w:rFonts w:hint="default"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乔梁.</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大数据处理关键技术[J].</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百科知识,</w:t>
      </w:r>
      <w:r>
        <w:rPr>
          <w:rFonts w:hint="default" w:ascii="Times New Roman" w:hAnsi="Times New Roman" w:eastAsia="宋体" w:cs="Times New Roman"/>
          <w:kern w:val="2"/>
          <w:sz w:val="24"/>
          <w:szCs w:val="24"/>
          <w:lang w:val="en-US" w:eastAsia="zh-CN" w:bidi="en-US"/>
        </w:rPr>
        <w:t xml:space="preserve"> 2025, (33): 14-15. </w:t>
      </w:r>
    </w:p>
    <w:p w14:paraId="111EF454">
      <w:pPr>
        <w:keepNext w:val="0"/>
        <w:keepLines w:val="0"/>
        <w:pageBreakBefore w:val="0"/>
        <w:widowControl w:val="0"/>
        <w:numPr>
          <w:ilvl w:val="0"/>
          <w:numId w:val="10"/>
        </w:numPr>
        <w:kinsoku/>
        <w:wordWrap w:val="0"/>
        <w:overflowPunct/>
        <w:topLinePunct w:val="0"/>
        <w:autoSpaceDE/>
        <w:autoSpaceDN/>
        <w:bidi w:val="0"/>
        <w:adjustRightInd/>
        <w:snapToGrid/>
        <w:spacing w:after="0" w:line="460" w:lineRule="exact"/>
        <w:ind w:left="425" w:leftChars="0" w:hanging="425" w:firstLineChars="0"/>
        <w:jc w:val="both"/>
        <w:textAlignment w:val="auto"/>
        <w:rPr>
          <w:rFonts w:hint="default"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林子雨.</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Flink编程基础[M].</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人民邮电出版社,</w:t>
      </w:r>
      <w:r>
        <w:rPr>
          <w:rFonts w:hint="default" w:ascii="Times New Roman" w:hAnsi="Times New Roman" w:eastAsia="宋体" w:cs="Times New Roman"/>
          <w:kern w:val="2"/>
          <w:sz w:val="24"/>
          <w:szCs w:val="24"/>
          <w:lang w:val="en-US" w:eastAsia="zh-CN" w:bidi="en-US"/>
        </w:rPr>
        <w:t xml:space="preserve"> 2024: 274. [3] </w:t>
      </w:r>
    </w:p>
    <w:p w14:paraId="370F73C4">
      <w:pPr>
        <w:keepNext w:val="0"/>
        <w:keepLines w:val="0"/>
        <w:pageBreakBefore w:val="0"/>
        <w:widowControl w:val="0"/>
        <w:numPr>
          <w:ilvl w:val="0"/>
          <w:numId w:val="10"/>
        </w:numPr>
        <w:kinsoku/>
        <w:wordWrap w:val="0"/>
        <w:overflowPunct/>
        <w:topLinePunct w:val="0"/>
        <w:autoSpaceDE/>
        <w:autoSpaceDN/>
        <w:bidi w:val="0"/>
        <w:adjustRightInd/>
        <w:snapToGrid/>
        <w:spacing w:after="0" w:line="460" w:lineRule="exact"/>
        <w:ind w:left="425" w:leftChars="0" w:hanging="425" w:firstLineChars="0"/>
        <w:jc w:val="both"/>
        <w:textAlignment w:val="auto"/>
        <w:rPr>
          <w:rFonts w:hint="default"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徐海霞.</w:t>
      </w:r>
      <w:r>
        <w:rPr>
          <w:rFonts w:hint="default" w:ascii="Times New Roman" w:hAnsi="Times New Roman" w:eastAsia="宋体" w:cs="Times New Roman"/>
          <w:kern w:val="2"/>
          <w:sz w:val="24"/>
          <w:szCs w:val="24"/>
          <w:lang w:val="en-US" w:eastAsia="zh-CN" w:bidi="en-US"/>
        </w:rPr>
        <w:t xml:space="preserve"> Apache </w:t>
      </w:r>
      <w:r>
        <w:rPr>
          <w:rFonts w:hint="eastAsia" w:ascii="Times New Roman" w:hAnsi="Times New Roman" w:eastAsia="宋体" w:cs="Times New Roman"/>
          <w:kern w:val="2"/>
          <w:sz w:val="24"/>
          <w:szCs w:val="24"/>
          <w:lang w:val="en-US" w:eastAsia="zh-CN" w:bidi="en-US"/>
        </w:rPr>
        <w:t>Flink流式计算模型在数据处理中的应用与性能优化研究[J].</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电脑知识与技术,</w:t>
      </w:r>
      <w:r>
        <w:rPr>
          <w:rFonts w:hint="default" w:ascii="Times New Roman" w:hAnsi="Times New Roman" w:eastAsia="宋体" w:cs="Times New Roman"/>
          <w:kern w:val="2"/>
          <w:sz w:val="24"/>
          <w:szCs w:val="24"/>
          <w:lang w:val="en-US" w:eastAsia="zh-CN" w:bidi="en-US"/>
        </w:rPr>
        <w:t xml:space="preserve"> 2024, 20(07): 71-73.</w:t>
      </w:r>
    </w:p>
    <w:p w14:paraId="7BB2612A">
      <w:pPr>
        <w:keepNext w:val="0"/>
        <w:keepLines w:val="0"/>
        <w:pageBreakBefore w:val="0"/>
        <w:widowControl w:val="0"/>
        <w:numPr>
          <w:ilvl w:val="0"/>
          <w:numId w:val="10"/>
        </w:numPr>
        <w:kinsoku/>
        <w:wordWrap w:val="0"/>
        <w:overflowPunct/>
        <w:topLinePunct w:val="0"/>
        <w:autoSpaceDE/>
        <w:autoSpaceDN/>
        <w:bidi w:val="0"/>
        <w:adjustRightInd/>
        <w:snapToGrid/>
        <w:spacing w:after="0" w:line="460" w:lineRule="exact"/>
        <w:ind w:left="425" w:leftChars="0" w:hanging="425" w:firstLineChars="0"/>
        <w:jc w:val="both"/>
        <w:textAlignment w:val="auto"/>
        <w:rPr>
          <w:rFonts w:hint="default" w:ascii="Times New Roman" w:hAnsi="Times New Roman" w:eastAsia="宋体" w:cs="Times New Roman"/>
          <w:kern w:val="2"/>
          <w:sz w:val="24"/>
          <w:szCs w:val="24"/>
          <w:lang w:val="en-US" w:eastAsia="zh-CN" w:bidi="en-US"/>
        </w:rPr>
      </w:pP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张明,</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李华.</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基于大数据的音乐推荐系统研究综述[J].</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计算机应用研究,</w:t>
      </w:r>
      <w:r>
        <w:rPr>
          <w:rFonts w:hint="default" w:ascii="Times New Roman" w:hAnsi="Times New Roman" w:eastAsia="宋体" w:cs="Times New Roman"/>
          <w:kern w:val="2"/>
          <w:sz w:val="24"/>
          <w:szCs w:val="24"/>
          <w:lang w:val="en-US" w:eastAsia="zh-CN" w:bidi="en-US"/>
        </w:rPr>
        <w:t xml:space="preserve"> 2024, 41(05): 1281-1287. </w:t>
      </w:r>
    </w:p>
    <w:p w14:paraId="3D51A17D">
      <w:pPr>
        <w:keepNext w:val="0"/>
        <w:keepLines w:val="0"/>
        <w:pageBreakBefore w:val="0"/>
        <w:widowControl w:val="0"/>
        <w:numPr>
          <w:ilvl w:val="0"/>
          <w:numId w:val="10"/>
        </w:numPr>
        <w:kinsoku/>
        <w:wordWrap w:val="0"/>
        <w:overflowPunct/>
        <w:topLinePunct w:val="0"/>
        <w:autoSpaceDE/>
        <w:autoSpaceDN/>
        <w:bidi w:val="0"/>
        <w:adjustRightInd/>
        <w:snapToGrid/>
        <w:spacing w:after="0" w:line="460" w:lineRule="exact"/>
        <w:ind w:left="425" w:leftChars="0" w:hanging="425" w:firstLineChars="0"/>
        <w:jc w:val="both"/>
        <w:textAlignment w:val="auto"/>
        <w:rPr>
          <w:rFonts w:hint="default" w:ascii="Times New Roman" w:hAnsi="Times New Roman" w:eastAsia="宋体" w:cs="Times New Roman"/>
          <w:kern w:val="2"/>
          <w:sz w:val="24"/>
          <w:szCs w:val="24"/>
          <w:lang w:val="en-US" w:eastAsia="zh-CN" w:bidi="en-US"/>
        </w:rPr>
      </w:pPr>
      <w:r>
        <w:rPr>
          <w:rFonts w:hint="eastAsia" w:ascii="Times New Roman" w:hAnsi="Times New Roman" w:eastAsia="宋体" w:cs="Times New Roman"/>
          <w:kern w:val="2"/>
          <w:sz w:val="24"/>
          <w:szCs w:val="24"/>
          <w:lang w:val="en-US" w:eastAsia="zh-CN" w:bidi="en-US"/>
        </w:rPr>
        <w:t>王晓东,</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刘洋.</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流媒体音乐平台用户行为分析与预测[J].</w:t>
      </w:r>
      <w:r>
        <w:rPr>
          <w:rFonts w:hint="default" w:ascii="Times New Roman" w:hAnsi="Times New Roman" w:eastAsia="宋体" w:cs="Times New Roman"/>
          <w:kern w:val="2"/>
          <w:sz w:val="24"/>
          <w:szCs w:val="24"/>
          <w:lang w:val="en-US" w:eastAsia="zh-CN" w:bidi="en-US"/>
        </w:rPr>
        <w:t xml:space="preserve"> </w:t>
      </w:r>
      <w:r>
        <w:rPr>
          <w:rFonts w:hint="eastAsia" w:ascii="Times New Roman" w:hAnsi="Times New Roman" w:eastAsia="宋体" w:cs="Times New Roman"/>
          <w:kern w:val="2"/>
          <w:sz w:val="24"/>
          <w:szCs w:val="24"/>
          <w:lang w:val="en-US" w:eastAsia="zh-CN" w:bidi="en-US"/>
        </w:rPr>
        <w:t>数据分析与知识发现,</w:t>
      </w:r>
      <w:r>
        <w:rPr>
          <w:rFonts w:hint="default" w:ascii="Times New Roman" w:hAnsi="Times New Roman" w:eastAsia="宋体" w:cs="Times New Roman"/>
          <w:kern w:val="2"/>
          <w:sz w:val="24"/>
          <w:szCs w:val="24"/>
          <w:lang w:val="en-US" w:eastAsia="zh-CN" w:bidi="en-US"/>
        </w:rPr>
        <w:t xml:space="preserve"> 2023, 7(12): 45-56. </w:t>
      </w:r>
    </w:p>
    <w:p w14:paraId="0D75BB29">
      <w:pPr>
        <w:keepNext w:val="0"/>
        <w:keepLines w:val="0"/>
        <w:pageBreakBefore w:val="0"/>
        <w:widowControl w:val="0"/>
        <w:numPr>
          <w:ilvl w:val="0"/>
          <w:numId w:val="10"/>
        </w:numPr>
        <w:kinsoku/>
        <w:wordWrap w:val="0"/>
        <w:overflowPunct/>
        <w:topLinePunct w:val="0"/>
        <w:autoSpaceDE/>
        <w:autoSpaceDN/>
        <w:bidi w:val="0"/>
        <w:adjustRightInd/>
        <w:snapToGrid/>
        <w:spacing w:after="0" w:line="460" w:lineRule="exact"/>
        <w:ind w:left="425" w:leftChars="0" w:hanging="425" w:firstLineChars="0"/>
        <w:jc w:val="both"/>
        <w:textAlignment w:val="auto"/>
        <w:rPr>
          <w:rFonts w:hint="default" w:ascii="Times New Roman" w:hAnsi="Times New Roman" w:eastAsia="宋体" w:cs="Times New Roman"/>
          <w:kern w:val="2"/>
          <w:sz w:val="24"/>
          <w:szCs w:val="24"/>
          <w:lang w:val="en-US" w:eastAsia="zh-CN" w:bidi="en-US"/>
        </w:rPr>
      </w:pPr>
      <w:r>
        <w:rPr>
          <w:rFonts w:hint="default" w:ascii="Times New Roman" w:hAnsi="Times New Roman" w:eastAsia="宋体" w:cs="Times New Roman"/>
          <w:kern w:val="2"/>
          <w:sz w:val="24"/>
          <w:szCs w:val="24"/>
          <w:lang w:val="en-US" w:eastAsia="zh-CN" w:bidi="en-US"/>
        </w:rPr>
        <w:t>Chen, L., Wang, Y. Music Genre Classification Using Deep Learning[C]// Proceedings of ICASSP 2023. IEEE, 2023: 1-5.</w:t>
      </w:r>
    </w:p>
    <w:p w14:paraId="29D79E48">
      <w:pPr>
        <w:keepNext w:val="0"/>
        <w:keepLines w:val="0"/>
        <w:pageBreakBefore w:val="0"/>
        <w:widowControl w:val="0"/>
        <w:numPr>
          <w:ilvl w:val="0"/>
          <w:numId w:val="10"/>
        </w:numPr>
        <w:kinsoku/>
        <w:wordWrap w:val="0"/>
        <w:overflowPunct/>
        <w:topLinePunct w:val="0"/>
        <w:autoSpaceDE/>
        <w:autoSpaceDN/>
        <w:bidi w:val="0"/>
        <w:adjustRightInd/>
        <w:snapToGrid/>
        <w:spacing w:after="0" w:line="460" w:lineRule="exact"/>
        <w:ind w:left="425" w:leftChars="0" w:hanging="425" w:firstLineChars="0"/>
        <w:jc w:val="both"/>
        <w:textAlignment w:val="auto"/>
        <w:rPr>
          <w:rFonts w:hint="default" w:ascii="Times New Roman" w:hAnsi="Times New Roman" w:eastAsia="宋体" w:cs="Times New Roman"/>
          <w:kern w:val="2"/>
          <w:sz w:val="24"/>
          <w:szCs w:val="24"/>
          <w:lang w:val="en-US" w:eastAsia="zh-CN" w:bidi="en-US"/>
        </w:rPr>
      </w:pPr>
      <w:r>
        <w:rPr>
          <w:rFonts w:hint="default" w:ascii="Times New Roman" w:hAnsi="Times New Roman" w:eastAsia="宋体" w:cs="Times New Roman"/>
          <w:kern w:val="2"/>
          <w:sz w:val="24"/>
          <w:szCs w:val="24"/>
          <w:lang w:val="en-US" w:eastAsia="zh-CN" w:bidi="en-US"/>
        </w:rPr>
        <w:t xml:space="preserve">  Smith, J., Brown, A. The Long Tail in Digital Music: An Empirical Analysis[J]. Journal of Cultural Economics, 2023, 47(2): 215-238.</w:t>
      </w:r>
    </w:p>
    <w:bookmarkEnd w:id="44"/>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F34A9">
    <w:pPr>
      <w:pStyle w:val="24"/>
      <w:tabs>
        <w:tab w:val="center" w:pos="4153"/>
        <w:tab w:val="right" w:pos="8306"/>
        <w:tab w:val="clear" w:pos="4680"/>
        <w:tab w:val="clear" w:pos="9360"/>
      </w:tabs>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7234F6A3">
                          <w:pPr>
                            <w:rPr>
                              <w:rFonts w:hint="eastAsia"/>
                              <w:lang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6pebnPAAAABQEAAA8AAAAAAAAAAQAgAAAAIgAAAGRycy9kb3du&#10;cmV2LnhtbFBLAQIUABQAAAAIAIdO4kDueCBhzwEAAKsDAAAOAAAAAAAAAAEAIAAAAB4BAABkcnMv&#10;ZTJvRG9jLnhtbFBLBQYAAAAABgAGAFkBAABfBQAAAAA=&#10;">
              <v:fill on="f" focussize="0,0"/>
              <v:stroke on="f"/>
              <v:imagedata o:title=""/>
              <o:lock v:ext="edit" aspectratio="f"/>
              <v:textbox inset="0mm,0mm,0mm,0mm" style="mso-fit-shape-to-text:t;">
                <w:txbxContent>
                  <w:p w14:paraId="7234F6A3">
                    <w:pPr>
                      <w:rPr>
                        <w:rFonts w:hint="eastAsia"/>
                        <w:lang w:eastAsia="zh-CN"/>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CB0AF">
    <w:pPr>
      <w:pBdr>
        <w:bottom w:val="single" w:color="auto" w:sz="6" w:space="1"/>
      </w:pBdr>
      <w:snapToGrid w:val="0"/>
      <w:jc w:val="both"/>
      <w:rPr>
        <w:rFonts w:hint="eastAsia" w:ascii="黑体" w:hAnsi="黑体" w:eastAsia="黑体" w:cs="黑体"/>
        <w:sz w:val="18"/>
        <w:szCs w:val="18"/>
        <w:lang w:val="en-US" w:eastAsia="zh-CN" w:bidi="en-US"/>
      </w:rPr>
    </w:pPr>
    <w:r>
      <w:rPr>
        <w:rFonts w:hint="eastAsia" w:ascii="黑体" w:hAnsi="黑体" w:eastAsia="黑体" w:cs="黑体"/>
        <w:sz w:val="18"/>
        <w:szCs w:val="18"/>
        <w:lang w:val="en-US" w:eastAsia="zh-CN" w:bidi="en-US"/>
      </w:rPr>
      <w:t>广州华商学院                                                基于Flink的对豆瓣电影数据的分析与处理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650B1"/>
    <w:multiLevelType w:val="singleLevel"/>
    <w:tmpl w:val="B3E650B1"/>
    <w:lvl w:ilvl="0" w:tentative="0">
      <w:start w:val="1"/>
      <w:numFmt w:val="decimal"/>
      <w:lvlText w:val="[%1]"/>
      <w:lvlJc w:val="left"/>
      <w:pPr>
        <w:tabs>
          <w:tab w:val="left" w:pos="420"/>
        </w:tabs>
        <w:ind w:left="425" w:leftChars="0" w:hanging="425" w:firstLineChars="0"/>
      </w:pPr>
      <w:rPr>
        <w:rFonts w:hint="default"/>
      </w:rPr>
    </w:lvl>
  </w:abstractNum>
  <w:abstractNum w:abstractNumId="1">
    <w:nsid w:val="E2CD91BD"/>
    <w:multiLevelType w:val="singleLevel"/>
    <w:tmpl w:val="E2CD91BD"/>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9">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4F63D4"/>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ource Code"/>
    <w:basedOn w:val="1"/>
    <w:qFormat/>
    <w:uiPriority w:val="0"/>
    <w:pPr>
      <w:wordWrap w:val="0"/>
    </w:pPr>
  </w:style>
  <w:style w:type="character" w:customStyle="1" w:styleId="165">
    <w:name w:val="KeywordTok"/>
    <w:qFormat/>
    <w:uiPriority w:val="0"/>
    <w:rPr>
      <w:b/>
      <w:color w:val="007020"/>
    </w:rPr>
  </w:style>
  <w:style w:type="character" w:customStyle="1" w:styleId="166">
    <w:name w:val="DataTypeTok"/>
    <w:qFormat/>
    <w:uiPriority w:val="0"/>
    <w:rPr>
      <w:color w:val="902000"/>
    </w:rPr>
  </w:style>
  <w:style w:type="character" w:customStyle="1" w:styleId="167">
    <w:name w:val="DecValTok"/>
    <w:qFormat/>
    <w:uiPriority w:val="0"/>
    <w:rPr>
      <w:color w:val="40A070"/>
    </w:rPr>
  </w:style>
  <w:style w:type="character" w:customStyle="1" w:styleId="168">
    <w:name w:val="BaseNTok"/>
    <w:qFormat/>
    <w:uiPriority w:val="0"/>
    <w:rPr>
      <w:color w:val="40A070"/>
    </w:rPr>
  </w:style>
  <w:style w:type="character" w:customStyle="1" w:styleId="169">
    <w:name w:val="FloatTok"/>
    <w:qFormat/>
    <w:uiPriority w:val="0"/>
    <w:rPr>
      <w:color w:val="40A070"/>
    </w:rPr>
  </w:style>
  <w:style w:type="character" w:customStyle="1" w:styleId="170">
    <w:name w:val="ConstantTok"/>
    <w:qFormat/>
    <w:uiPriority w:val="0"/>
    <w:rPr>
      <w:color w:val="880000"/>
    </w:rPr>
  </w:style>
  <w:style w:type="character" w:customStyle="1" w:styleId="171">
    <w:name w:val="CharTok"/>
    <w:qFormat/>
    <w:uiPriority w:val="0"/>
    <w:rPr>
      <w:color w:val="4070A0"/>
    </w:rPr>
  </w:style>
  <w:style w:type="character" w:customStyle="1" w:styleId="172">
    <w:name w:val="SpecialCharTok"/>
    <w:qFormat/>
    <w:uiPriority w:val="0"/>
    <w:rPr>
      <w:color w:val="4070A0"/>
    </w:rPr>
  </w:style>
  <w:style w:type="character" w:customStyle="1" w:styleId="173">
    <w:name w:val="StringTok"/>
    <w:qFormat/>
    <w:uiPriority w:val="0"/>
    <w:rPr>
      <w:color w:val="4070A0"/>
    </w:rPr>
  </w:style>
  <w:style w:type="character" w:customStyle="1" w:styleId="174">
    <w:name w:val="VerbatimStringTok"/>
    <w:qFormat/>
    <w:uiPriority w:val="0"/>
    <w:rPr>
      <w:color w:val="4070A0"/>
    </w:rPr>
  </w:style>
  <w:style w:type="character" w:customStyle="1" w:styleId="175">
    <w:name w:val="SpecialStringTok"/>
    <w:qFormat/>
    <w:uiPriority w:val="0"/>
    <w:rPr>
      <w:color w:val="BB6688"/>
    </w:rPr>
  </w:style>
  <w:style w:type="character" w:customStyle="1" w:styleId="176">
    <w:name w:val="ImportTok"/>
    <w:qFormat/>
    <w:uiPriority w:val="0"/>
    <w:rPr>
      <w:b/>
      <w:color w:val="008000"/>
    </w:rPr>
  </w:style>
  <w:style w:type="character" w:customStyle="1" w:styleId="177">
    <w:name w:val="CommentTok"/>
    <w:qFormat/>
    <w:uiPriority w:val="0"/>
    <w:rPr>
      <w:i/>
      <w:color w:val="60A0B0"/>
    </w:rPr>
  </w:style>
  <w:style w:type="character" w:customStyle="1" w:styleId="178">
    <w:name w:val="DocumentationTok"/>
    <w:qFormat/>
    <w:uiPriority w:val="0"/>
    <w:rPr>
      <w:i/>
      <w:color w:val="BA2121"/>
    </w:rPr>
  </w:style>
  <w:style w:type="character" w:customStyle="1" w:styleId="179">
    <w:name w:val="AnnotationTok"/>
    <w:qFormat/>
    <w:uiPriority w:val="0"/>
    <w:rPr>
      <w:b/>
      <w:i/>
      <w:color w:val="60A0B0"/>
    </w:rPr>
  </w:style>
  <w:style w:type="character" w:customStyle="1" w:styleId="180">
    <w:name w:val="CommentVarTok"/>
    <w:qFormat/>
    <w:uiPriority w:val="0"/>
    <w:rPr>
      <w:b/>
      <w:i/>
      <w:color w:val="60A0B0"/>
    </w:rPr>
  </w:style>
  <w:style w:type="character" w:customStyle="1" w:styleId="181">
    <w:name w:val="OtherTok"/>
    <w:qFormat/>
    <w:uiPriority w:val="0"/>
    <w:rPr>
      <w:color w:val="007020"/>
    </w:rPr>
  </w:style>
  <w:style w:type="character" w:customStyle="1" w:styleId="182">
    <w:name w:val="FunctionTok"/>
    <w:qFormat/>
    <w:uiPriority w:val="0"/>
    <w:rPr>
      <w:color w:val="06287E"/>
    </w:rPr>
  </w:style>
  <w:style w:type="character" w:customStyle="1" w:styleId="183">
    <w:name w:val="VariableTok"/>
    <w:qFormat/>
    <w:uiPriority w:val="0"/>
    <w:rPr>
      <w:color w:val="19177C"/>
    </w:rPr>
  </w:style>
  <w:style w:type="character" w:customStyle="1" w:styleId="184">
    <w:name w:val="ControlFlowTok"/>
    <w:qFormat/>
    <w:uiPriority w:val="0"/>
    <w:rPr>
      <w:b/>
      <w:color w:val="007020"/>
    </w:rPr>
  </w:style>
  <w:style w:type="character" w:customStyle="1" w:styleId="185">
    <w:name w:val="OperatorTok"/>
    <w:qFormat/>
    <w:uiPriority w:val="0"/>
    <w:rPr>
      <w:color w:val="666666"/>
    </w:rPr>
  </w:style>
  <w:style w:type="character" w:customStyle="1" w:styleId="186">
    <w:name w:val="BuiltInTok"/>
    <w:qFormat/>
    <w:uiPriority w:val="0"/>
    <w:rPr>
      <w:color w:val="008000"/>
    </w:rPr>
  </w:style>
  <w:style w:type="character" w:customStyle="1" w:styleId="187">
    <w:name w:val="ExtensionTok"/>
    <w:qFormat/>
    <w:uiPriority w:val="0"/>
  </w:style>
  <w:style w:type="character" w:customStyle="1" w:styleId="188">
    <w:name w:val="PreprocessorTok"/>
    <w:qFormat/>
    <w:uiPriority w:val="0"/>
    <w:rPr>
      <w:color w:val="BC7A00"/>
    </w:rPr>
  </w:style>
  <w:style w:type="character" w:customStyle="1" w:styleId="189">
    <w:name w:val="AttributeTok"/>
    <w:qFormat/>
    <w:uiPriority w:val="0"/>
    <w:rPr>
      <w:color w:val="7D9029"/>
    </w:rPr>
  </w:style>
  <w:style w:type="character" w:customStyle="1" w:styleId="190">
    <w:name w:val="RegionMarkerTok"/>
    <w:qFormat/>
    <w:uiPriority w:val="0"/>
  </w:style>
  <w:style w:type="character" w:customStyle="1" w:styleId="191">
    <w:name w:val="InformationTok"/>
    <w:qFormat/>
    <w:uiPriority w:val="0"/>
    <w:rPr>
      <w:b/>
      <w:i/>
      <w:color w:val="60A0B0"/>
    </w:rPr>
  </w:style>
  <w:style w:type="character" w:customStyle="1" w:styleId="192">
    <w:name w:val="WarningTok"/>
    <w:qFormat/>
    <w:uiPriority w:val="0"/>
    <w:rPr>
      <w:b/>
      <w:i/>
      <w:color w:val="60A0B0"/>
    </w:rPr>
  </w:style>
  <w:style w:type="character" w:customStyle="1" w:styleId="193">
    <w:name w:val="AlertTok"/>
    <w:qFormat/>
    <w:uiPriority w:val="0"/>
    <w:rPr>
      <w:b/>
      <w:color w:val="FF0000"/>
    </w:rPr>
  </w:style>
  <w:style w:type="character" w:customStyle="1" w:styleId="194">
    <w:name w:val="ErrorTok"/>
    <w:qFormat/>
    <w:uiPriority w:val="0"/>
    <w:rPr>
      <w:b/>
      <w:color w:val="FF0000"/>
    </w:rPr>
  </w:style>
  <w:style w:type="character" w:customStyle="1" w:styleId="195">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4010</Words>
  <Characters>5670</Characters>
  <Lines>0</Lines>
  <Paragraphs>0</Paragraphs>
  <TotalTime>10</TotalTime>
  <ScaleCrop>false</ScaleCrop>
  <LinksUpToDate>false</LinksUpToDate>
  <CharactersWithSpaces>6223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2025-12-25T14:46:00Z</dcterms:created>
  <dc:creator>未曾相逢已含笑</dc:creator>
  <cp:lastModifiedBy>未曾相逢已含笑</cp:lastModifiedBy>
  <dcterms:modified xsi:type="dcterms:W3CDTF">2025-12-25T15:13:55Z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eyJoZGlkIjoiZjc1ZDk0NDU3NGY2YTUyOWU5ODYxMmRjYTMwNjBiNDEiLCJ1c2VySWQiOiI2OTI2MjU0OTgifQ==</vt:lpwstr>
  </property>
  <property fmtid="{D5CDD505-2E9C-101B-9397-08002B2CF9AE}" pid="3" name="KSOProductBuildVer">
    <vt:lpwstr>2052-12.1.0.24034</vt:lpwstr>
  </property>
  <property fmtid="{D5CDD505-2E9C-101B-9397-08002B2CF9AE}" pid="4" name="ICV">
    <vt:lpwstr>8EFB40A6C12748CDBCB72C5C8264923A_12</vt:lpwstr>
  </property>
</Properties>
</file>